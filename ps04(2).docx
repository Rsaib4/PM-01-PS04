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horzAnchor="page" w:tblpXSpec="center" w:tblpYSpec="bottom"/>
        <w:tblOverlap w:val="never"/>
        <w:tblW w:w="0" w:type="auto"/>
        <w:tblBorders>
          <w:top w:val="dashed" w:sz="4" w:space="0" w:color="808080" w:themeColor="background1" w:themeShade="80"/>
          <w:insideH w:val="dashed" w:sz="4" w:space="0" w:color="auto"/>
          <w:insideV w:val="dashed" w:sz="4" w:space="0" w:color="auto"/>
        </w:tblBorders>
        <w:tblLook w:val="04A0" w:firstRow="1" w:lastRow="0" w:firstColumn="1" w:lastColumn="0" w:noHBand="0" w:noVBand="1"/>
      </w:tblPr>
      <w:tblGrid>
        <w:gridCol w:w="9360"/>
      </w:tblGrid>
      <w:tr w:rsidR="005E39B4" w14:paraId="1441607B" w14:textId="77777777">
        <w:trPr>
          <w:trHeight w:val="576"/>
        </w:trPr>
        <w:tc>
          <w:tcPr>
            <w:tcW w:w="9576" w:type="dxa"/>
            <w:vAlign w:val="bottom"/>
          </w:tcPr>
          <w:p w14:paraId="0DFBE9B4" w14:textId="77777777" w:rsidR="005E39B4" w:rsidRDefault="005E39B4"/>
        </w:tc>
      </w:tr>
    </w:tbl>
    <w:p w14:paraId="2B1F0A1A" w14:textId="77777777" w:rsidR="005E39B4" w:rsidRDefault="005E39B4"/>
    <w:tbl>
      <w:tblPr>
        <w:tblW w:w="5000" w:type="pct"/>
        <w:jc w:val="center"/>
        <w:tblBorders>
          <w:bottom w:val="dashed" w:sz="6" w:space="0" w:color="808080" w:themeColor="background1" w:themeShade="80"/>
        </w:tblBorders>
        <w:tblCellMar>
          <w:top w:w="115" w:type="dxa"/>
          <w:left w:w="115" w:type="dxa"/>
          <w:bottom w:w="115" w:type="dxa"/>
          <w:right w:w="115" w:type="dxa"/>
        </w:tblCellMar>
        <w:tblLook w:val="04A0" w:firstRow="1" w:lastRow="0" w:firstColumn="1" w:lastColumn="0" w:noHBand="0" w:noVBand="1"/>
      </w:tblPr>
      <w:tblGrid>
        <w:gridCol w:w="4681"/>
        <w:gridCol w:w="4679"/>
      </w:tblGrid>
      <w:tr w:rsidR="005E39B4" w14:paraId="2CD0E24A" w14:textId="77777777">
        <w:trPr>
          <w:trHeight w:val="1800"/>
          <w:jc w:val="center"/>
        </w:trPr>
        <w:tc>
          <w:tcPr>
            <w:tcW w:w="4737" w:type="dxa"/>
            <w:tcMar>
              <w:left w:w="0" w:type="dxa"/>
              <w:right w:w="0" w:type="dxa"/>
            </w:tcMar>
            <w:vAlign w:val="bottom"/>
          </w:tcPr>
          <w:p w14:paraId="60D362DB" w14:textId="77777777" w:rsidR="005E39B4" w:rsidRDefault="005E39B4">
            <w:pPr>
              <w:spacing w:after="0" w:line="240" w:lineRule="auto"/>
            </w:pPr>
          </w:p>
          <w:tbl>
            <w:tblPr>
              <w:tblW w:w="0" w:type="auto"/>
              <w:tblCellMar>
                <w:left w:w="0" w:type="dxa"/>
                <w:right w:w="0" w:type="dxa"/>
              </w:tblCellMar>
              <w:tblLook w:val="04A0" w:firstRow="1" w:lastRow="0" w:firstColumn="1" w:lastColumn="0" w:noHBand="0" w:noVBand="1"/>
            </w:tblPr>
            <w:tblGrid>
              <w:gridCol w:w="237"/>
              <w:gridCol w:w="4444"/>
            </w:tblGrid>
            <w:tr w:rsidR="005E39B4" w14:paraId="3EBCBE49" w14:textId="77777777">
              <w:trPr>
                <w:trHeight w:val="1080"/>
              </w:trPr>
              <w:tc>
                <w:tcPr>
                  <w:tcW w:w="238" w:type="dxa"/>
                </w:tcPr>
                <w:p w14:paraId="28845C7A" w14:textId="77777777" w:rsidR="005E39B4" w:rsidRDefault="005E39B4">
                  <w:pPr>
                    <w:pStyle w:val="RecipientAddress"/>
                    <w:spacing w:after="0" w:line="240" w:lineRule="auto"/>
                  </w:pPr>
                </w:p>
              </w:tc>
              <w:tc>
                <w:tcPr>
                  <w:tcW w:w="4484" w:type="dxa"/>
                </w:tcPr>
                <w:p w14:paraId="78DC83E4" w14:textId="77777777" w:rsidR="005E39B4" w:rsidRDefault="005E39B4">
                  <w:pPr>
                    <w:pStyle w:val="RecipientName"/>
                    <w:spacing w:after="0" w:line="240" w:lineRule="auto"/>
                  </w:pPr>
                </w:p>
              </w:tc>
            </w:tr>
            <w:tr w:rsidR="005E39B4" w14:paraId="5CB13C75" w14:textId="77777777">
              <w:tc>
                <w:tcPr>
                  <w:tcW w:w="238" w:type="dxa"/>
                </w:tcPr>
                <w:p w14:paraId="69DCC51E" w14:textId="77777777" w:rsidR="005E39B4" w:rsidRDefault="00000000">
                  <w:pPr>
                    <w:pStyle w:val="NoSpacing"/>
                    <w:rPr>
                      <w:color w:val="9FB8CD" w:themeColor="accent2"/>
                      <w:sz w:val="36"/>
                      <w:szCs w:val="36"/>
                    </w:rPr>
                  </w:pPr>
                  <w:r>
                    <w:rPr>
                      <w:color w:val="9FB8CD" w:themeColor="accent2"/>
                      <w:sz w:val="36"/>
                      <w:szCs w:val="36"/>
                    </w:rPr>
                    <w:sym w:font="Wingdings 3" w:char="F07D"/>
                  </w:r>
                </w:p>
              </w:tc>
              <w:tc>
                <w:tcPr>
                  <w:tcW w:w="4484" w:type="dxa"/>
                </w:tcPr>
                <w:sdt>
                  <w:sdtPr>
                    <w:rPr>
                      <w:color w:val="727CA3" w:themeColor="accent1"/>
                    </w:rPr>
                    <w:id w:val="133285843"/>
                    <w:placeholder>
                      <w:docPart w:val="00A36977CD494B53910CD6A9F21A7E2D"/>
                    </w:placeholder>
                    <w:temporary/>
                    <w:showingPlcHdr/>
                  </w:sdtPr>
                  <w:sdtContent>
                    <w:p w14:paraId="5582FE7E" w14:textId="77777777" w:rsidR="005E39B4" w:rsidRDefault="00000000">
                      <w:pPr>
                        <w:pStyle w:val="RecipientName"/>
                        <w:spacing w:after="0" w:line="240" w:lineRule="auto"/>
                        <w:rPr>
                          <w:color w:val="727CA3" w:themeColor="accent1"/>
                        </w:rPr>
                      </w:pPr>
                      <w:r>
                        <w:t>[Type the recipient name]</w:t>
                      </w:r>
                    </w:p>
                  </w:sdtContent>
                </w:sdt>
                <w:sdt>
                  <w:sdtPr>
                    <w:id w:val="272514720"/>
                    <w:placeholder>
                      <w:docPart w:val="D96E86C1B7284CEB8E3C775FE98BB378"/>
                    </w:placeholder>
                    <w:temporary/>
                    <w:showingPlcHdr/>
                  </w:sdtPr>
                  <w:sdtContent>
                    <w:p w14:paraId="1D6A0583" w14:textId="77777777" w:rsidR="005E39B4" w:rsidRDefault="00000000">
                      <w:pPr>
                        <w:pStyle w:val="RecipientAddress"/>
                        <w:spacing w:after="0" w:line="240" w:lineRule="auto"/>
                      </w:pPr>
                      <w:r>
                        <w:t>[Type recipient address]</w:t>
                      </w:r>
                    </w:p>
                  </w:sdtContent>
                </w:sdt>
                <w:p w14:paraId="07622EFC" w14:textId="77777777" w:rsidR="005E39B4" w:rsidRDefault="00000000">
                  <w:pPr>
                    <w:pStyle w:val="RecipientAddress"/>
                    <w:spacing w:after="0" w:line="240" w:lineRule="auto"/>
                  </w:pPr>
                  <w:r>
                    <w:t xml:space="preserve">Phone: </w:t>
                  </w:r>
                  <w:sdt>
                    <w:sdtPr>
                      <w:id w:val="272514736"/>
                      <w:placeholder>
                        <w:docPart w:val="091F40055B8741E69D6AA772A56A6C53"/>
                      </w:placeholder>
                      <w:temporary/>
                      <w:showingPlcHdr/>
                    </w:sdtPr>
                    <w:sdtContent>
                      <w:r>
                        <w:t>[Type the recipient phone number]</w:t>
                      </w:r>
                    </w:sdtContent>
                  </w:sdt>
                </w:p>
              </w:tc>
            </w:tr>
          </w:tbl>
          <w:p w14:paraId="16693637" w14:textId="77777777" w:rsidR="005E39B4" w:rsidRDefault="005E39B4">
            <w:pPr>
              <w:pStyle w:val="RecipientAddress"/>
              <w:spacing w:after="0" w:line="240" w:lineRule="auto"/>
            </w:pPr>
          </w:p>
        </w:tc>
        <w:tc>
          <w:tcPr>
            <w:tcW w:w="4738" w:type="dxa"/>
          </w:tcPr>
          <w:sdt>
            <w:sdtPr>
              <w:id w:val="132277233"/>
              <w:placeholder>
                <w:docPart w:val="4FF8AE69EA034F949FE4598BD15F8612"/>
              </w:placeholder>
              <w:dataBinding w:prefixMappings="xmlns:ns0='http://purl.org/dc/elements/1.1/' xmlns:ns1='http://schemas.openxmlformats.org/package/2006/metadata/core-properties' " w:xpath="/ns1:coreProperties[1]/ns0:creator[1]" w:storeItemID="{6C3C8BC8-F283-45AE-878A-BAB7291924A1}"/>
              <w:text/>
            </w:sdtPr>
            <w:sdtContent>
              <w:p w14:paraId="5D518A0F" w14:textId="77777777" w:rsidR="005E39B4" w:rsidRDefault="00D02FB0">
                <w:pPr>
                  <w:pStyle w:val="SenderName"/>
                  <w:spacing w:after="0" w:line="240" w:lineRule="auto"/>
                </w:pPr>
                <w:r>
                  <w:t>New</w:t>
                </w:r>
              </w:p>
            </w:sdtContent>
          </w:sdt>
          <w:sdt>
            <w:sdtPr>
              <w:id w:val="272514574"/>
              <w:placeholder>
                <w:docPart w:val="D0158D503AD3408CA79C3980F30DC842"/>
              </w:placeholder>
              <w:temporary/>
              <w:showingPlcHdr/>
            </w:sdtPr>
            <w:sdtContent>
              <w:p w14:paraId="1C2A567D" w14:textId="77777777" w:rsidR="005E39B4" w:rsidRDefault="00000000">
                <w:pPr>
                  <w:pStyle w:val="SenderAddress"/>
                  <w:spacing w:after="0" w:line="240" w:lineRule="auto"/>
                </w:pPr>
                <w:r>
                  <w:t>[Type the sender address]</w:t>
                </w:r>
              </w:p>
            </w:sdtContent>
          </w:sdt>
          <w:p w14:paraId="1F44C89D" w14:textId="77777777" w:rsidR="005E39B4" w:rsidRDefault="00000000">
            <w:pPr>
              <w:pStyle w:val="SenderAddress"/>
              <w:spacing w:after="0" w:line="240" w:lineRule="auto"/>
            </w:pPr>
            <w:r>
              <w:t xml:space="preserve">Phone: </w:t>
            </w:r>
            <w:sdt>
              <w:sdtPr>
                <w:id w:val="272514560"/>
                <w:placeholder>
                  <w:docPart w:val="16BE1475AEA8493F8E3D758C697326A1"/>
                </w:placeholder>
                <w:temporary/>
                <w:showingPlcHdr/>
              </w:sdtPr>
              <w:sdtContent>
                <w:r>
                  <w:t>[Type the sender phone number]</w:t>
                </w:r>
              </w:sdtContent>
            </w:sdt>
          </w:p>
        </w:tc>
      </w:tr>
    </w:tbl>
    <w:p w14:paraId="6485EDA6" w14:textId="77777777" w:rsidR="005E39B4" w:rsidRDefault="005E39B4"/>
    <w:sdt>
      <w:sdtPr>
        <w:rPr>
          <w:rStyle w:val="Style1customChar"/>
        </w:rPr>
        <w:id w:val="274573301"/>
        <w:placeholder>
          <w:docPart w:val="A40B45A5AB1643B5AC3E1369B5F433E4"/>
        </w:placeholder>
        <w:temporary/>
        <w:showingPlcHdr/>
      </w:sdtPr>
      <w:sdtEndPr>
        <w:rPr>
          <w:rStyle w:val="DefaultParagraphFont"/>
          <w:rFonts w:asciiTheme="minorHAnsi" w:hAnsiTheme="minorHAnsi"/>
        </w:rPr>
      </w:sdtEndPr>
      <w:sdtContent>
        <w:p w14:paraId="00FADF10" w14:textId="77777777" w:rsidR="005E39B4" w:rsidRDefault="00000000">
          <w:pPr>
            <w:pStyle w:val="Salutation"/>
          </w:pPr>
          <w:r w:rsidRPr="00D02FB0">
            <w:rPr>
              <w:rStyle w:val="Style1customChar"/>
            </w:rPr>
            <w:t>[Type the salutation]</w:t>
          </w:r>
        </w:p>
      </w:sdtContent>
    </w:sdt>
    <w:sdt>
      <w:sdtPr>
        <w:alias w:val="Type the body of the letter"/>
        <w:tag w:val="Type the body of the letter"/>
        <w:id w:val="450933495"/>
        <w:placeholder>
          <w:docPart w:val="735F193681864AC1A41F2BFB350CD0DD"/>
        </w:placeholder>
        <w:temporary/>
        <w:showingPlcHdr/>
      </w:sdtPr>
      <w:sdtContent>
        <w:p w14:paraId="334C0F8D" w14:textId="77777777" w:rsidR="005E39B4" w:rsidRDefault="00000000">
          <w: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14:paraId="07FD6A8C" w14:textId="77777777" w:rsidR="005E39B4" w:rsidRDefault="00000000">
          <w:r>
            <w:t>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14:paraId="1FED1F11" w14:textId="77777777" w:rsidR="005E39B4" w:rsidRDefault="00000000">
          <w:r>
            <w:t>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w:t>
          </w:r>
        </w:p>
      </w:sdtContent>
    </w:sdt>
    <w:sdt>
      <w:sdtPr>
        <w:id w:val="253727688"/>
        <w:placeholder>
          <w:docPart w:val="C9F6D8BDA119491FB6F3DD194A888614"/>
        </w:placeholder>
        <w:temporary/>
        <w:showingPlcHdr/>
      </w:sdtPr>
      <w:sdtContent>
        <w:p w14:paraId="66CD92B9" w14:textId="77777777" w:rsidR="005E39B4" w:rsidRDefault="00000000">
          <w:pPr>
            <w:pStyle w:val="Closing"/>
            <w:spacing w:before="480" w:after="1000"/>
            <w:contextualSpacing/>
            <w:rPr>
              <w:color w:val="000000" w:themeColor="text1"/>
            </w:rPr>
          </w:pPr>
          <w:r w:rsidRPr="00D02FB0">
            <w:rPr>
              <w:rStyle w:val="Style1customChar"/>
            </w:rPr>
            <w:t>[Type the closing]</w:t>
          </w:r>
        </w:p>
      </w:sdtContent>
    </w:sdt>
    <w:sdt>
      <w:sdtPr>
        <w:id w:val="253727709"/>
        <w:placeholder>
          <w:docPart w:val="348BC178C1A5493DA0214445A8C7A4CF"/>
        </w:placeholder>
        <w:dataBinding w:prefixMappings="xmlns:ns0='http://schemas.openxmlformats.org/package/2006/metadata/core-properties' xmlns:ns1='http://purl.org/dc/elements/1.1/'" w:xpath="/ns0:coreProperties[1]/ns1:creator[1]" w:storeItemID="{6C3C8BC8-F283-45AE-878A-BAB7291924A1}"/>
        <w:text/>
      </w:sdtPr>
      <w:sdtContent>
        <w:p w14:paraId="7782A699" w14:textId="77777777" w:rsidR="005E39B4" w:rsidRDefault="00D02FB0">
          <w:pPr>
            <w:pStyle w:val="SenderNameatSignature"/>
            <w:rPr>
              <w:b w:val="0"/>
              <w:bCs/>
              <w:color w:val="000000" w:themeColor="text1"/>
            </w:rPr>
          </w:pPr>
          <w:r>
            <w:t>New</w:t>
          </w:r>
        </w:p>
      </w:sdtContent>
    </w:sdt>
    <w:sdt>
      <w:sdtPr>
        <w:id w:val="810834329"/>
        <w:placeholder>
          <w:docPart w:val="B7034F98B5D4478680F2A215FE9BAAF9"/>
        </w:placeholder>
        <w:temporary/>
        <w:showingPlcHdr/>
      </w:sdtPr>
      <w:sdtContent>
        <w:p w14:paraId="6A3E2694" w14:textId="77777777" w:rsidR="005E39B4" w:rsidRDefault="00000000">
          <w:pPr>
            <w:pStyle w:val="Signature"/>
          </w:pPr>
          <w:r>
            <w:t>[Type the sender title]</w:t>
          </w:r>
        </w:p>
      </w:sdtContent>
    </w:sdt>
    <w:p w14:paraId="6D5AE44A" w14:textId="77777777" w:rsidR="005E39B4" w:rsidRDefault="00000000">
      <w:pPr>
        <w:pStyle w:val="Signature"/>
      </w:pPr>
      <w:sdt>
        <w:sdtPr>
          <w:id w:val="810834330"/>
          <w:placeholder>
            <w:docPart w:val="B9AF50F1B04A4E1082379DE164EF0FA3"/>
          </w:placeholder>
          <w:showingPlcHdr/>
          <w:dataBinding w:prefixMappings="xmlns:ns0='http://schemas.openxmlformats.org/officeDocument/2006/extended-properties'" w:xpath="/ns0:Properties[1]/ns0:Company[1]" w:storeItemID="{6668398D-A668-4E3E-A5EB-62B293D839F1}"/>
          <w:text/>
        </w:sdtPr>
        <w:sdtContent>
          <w:r>
            <w:rPr>
              <w:sz w:val="22"/>
            </w:rPr>
            <w:t>[Type the sender company name]</w:t>
          </w:r>
        </w:sdtContent>
      </w:sdt>
    </w:p>
    <w:p w14:paraId="52F4D3A2" w14:textId="77777777" w:rsidR="005E39B4" w:rsidRDefault="00000000">
      <w:sdt>
        <w:sdtPr>
          <w:id w:val="19890522"/>
          <w:placeholder>
            <w:docPart w:val="C8481A4D2DEB407C80C8AEFDC252B21C"/>
          </w:placeholder>
          <w:showingPlcHdr/>
          <w:dataBinding w:prefixMappings="xmlns:ns0='http://schemas.microsoft.com/office/2006/coverPageProps'" w:xpath="/ns0:CoverPageProperties[1]/ns0:PublishDate[1]" w:storeItemID="{55AF091B-3C7A-41E3-B477-F2FDAA23CFDA}"/>
          <w:date>
            <w:dateFormat w:val="M/d/yyyy"/>
            <w:lid w:val="en-US"/>
            <w:storeMappedDataAs w:val="dateTime"/>
            <w:calendar w:val="gregorian"/>
          </w:date>
        </w:sdtPr>
        <w:sdtContent>
          <w:r>
            <w:t>[Pick the date]</w:t>
          </w:r>
        </w:sdtContent>
      </w:sdt>
    </w:p>
    <w:sectPr w:rsidR="005E39B4">
      <w:headerReference w:type="even" r:id="rId10"/>
      <w:headerReference w:type="default" r:id="rId11"/>
      <w:footerReference w:type="even" r:id="rId12"/>
      <w:footerReference w:type="default" r:id="rId13"/>
      <w:headerReference w:type="first" r:id="rId14"/>
      <w:footerReference w:type="first" r:id="rId15"/>
      <w:pgSz w:w="12240" w:h="15840" w:code="1"/>
      <w:pgMar w:top="1440" w:right="1440" w:bottom="1440" w:left="1440" w:header="720" w:footer="720" w:gutter="0"/>
      <w:cols w:space="36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8178B" w14:textId="77777777" w:rsidR="003A551B" w:rsidRDefault="003A551B">
      <w:pPr>
        <w:spacing w:after="0" w:line="240" w:lineRule="auto"/>
      </w:pPr>
      <w:r>
        <w:separator/>
      </w:r>
    </w:p>
  </w:endnote>
  <w:endnote w:type="continuationSeparator" w:id="0">
    <w:p w14:paraId="59E2DCF2" w14:textId="77777777" w:rsidR="003A551B" w:rsidRDefault="003A5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HGMinchoE">
    <w:charset w:val="80"/>
    <w:family w:val="roman"/>
    <w:pitch w:val="fixed"/>
    <w:sig w:usb0="80000281" w:usb1="28C76CF8" w:usb2="00000010" w:usb3="00000000" w:csb0="00020000"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002BC" w14:textId="77777777" w:rsidR="005E39B4" w:rsidRDefault="00000000">
    <w:pPr>
      <w:pStyle w:val="FooterLeft"/>
      <w:rPr>
        <w:color w:val="7F7F7F" w:themeColor="text1" w:themeTint="80"/>
      </w:rPr>
    </w:pPr>
    <w:r>
      <w:rPr>
        <w:color w:val="CEDBE6" w:themeColor="accent2" w:themeTint="80"/>
      </w:rPr>
      <w:sym w:font="Wingdings 3" w:char="F07D"/>
    </w:r>
    <w:r>
      <w:rPr>
        <w:color w:val="7F7F7F" w:themeColor="text1" w:themeTint="80"/>
      </w:rPr>
      <w:t xml:space="preserve"> Page </w:t>
    </w:r>
    <w:r>
      <w:rPr>
        <w:color w:val="7F7F7F" w:themeColor="text1" w:themeTint="80"/>
      </w:rPr>
      <w:fldChar w:fldCharType="begin"/>
    </w:r>
    <w:r>
      <w:rPr>
        <w:color w:val="7F7F7F" w:themeColor="text1" w:themeTint="80"/>
      </w:rPr>
      <w:instrText xml:space="preserve"> PAGE  \* Arabic  \* MERGEFORMAT </w:instrText>
    </w:r>
    <w:r>
      <w:rPr>
        <w:color w:val="7F7F7F" w:themeColor="text1" w:themeTint="80"/>
      </w:rPr>
      <w:fldChar w:fldCharType="separate"/>
    </w:r>
    <w:r>
      <w:rPr>
        <w:noProof/>
        <w:color w:val="7F7F7F" w:themeColor="text1" w:themeTint="80"/>
      </w:rPr>
      <w:t>2</w:t>
    </w:r>
    <w:r>
      <w:rPr>
        <w:color w:val="7F7F7F" w:themeColor="text1" w:themeTint="80"/>
      </w:rPr>
      <w:fldChar w:fldCharType="end"/>
    </w:r>
  </w:p>
  <w:p w14:paraId="0585D365" w14:textId="77777777" w:rsidR="005E39B4" w:rsidRDefault="005E39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F8D42" w14:textId="77777777" w:rsidR="005E39B4" w:rsidRDefault="00000000">
    <w:pPr>
      <w:pStyle w:val="FooterRight"/>
      <w:rPr>
        <w:color w:val="7F7F7F" w:themeColor="text1" w:themeTint="80"/>
      </w:rPr>
    </w:pPr>
    <w:r>
      <w:rPr>
        <w:color w:val="CEDBE6" w:themeColor="accent2" w:themeTint="80"/>
      </w:rPr>
      <w:sym w:font="Wingdings 3" w:char="F07D"/>
    </w:r>
    <w:r>
      <w:rPr>
        <w:color w:val="7F7F7F" w:themeColor="text1" w:themeTint="80"/>
      </w:rPr>
      <w:t xml:space="preserve"> Page </w:t>
    </w:r>
    <w:r>
      <w:rPr>
        <w:color w:val="7F7F7F" w:themeColor="text1" w:themeTint="80"/>
      </w:rPr>
      <w:fldChar w:fldCharType="begin"/>
    </w:r>
    <w:r>
      <w:rPr>
        <w:color w:val="7F7F7F" w:themeColor="text1" w:themeTint="80"/>
      </w:rPr>
      <w:instrText xml:space="preserve"> PAGE  \* Arabic  \* MERGEFORMAT </w:instrText>
    </w:r>
    <w:r>
      <w:rPr>
        <w:color w:val="7F7F7F" w:themeColor="text1" w:themeTint="80"/>
      </w:rPr>
      <w:fldChar w:fldCharType="separate"/>
    </w:r>
    <w:r>
      <w:rPr>
        <w:noProof/>
        <w:color w:val="7F7F7F" w:themeColor="text1" w:themeTint="80"/>
      </w:rPr>
      <w:t>2</w:t>
    </w:r>
    <w:r>
      <w:rPr>
        <w:color w:val="7F7F7F" w:themeColor="text1" w:themeTint="8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3F52" w14:textId="77777777" w:rsidR="00D02FB0" w:rsidRDefault="00D02F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0C1D7" w14:textId="77777777" w:rsidR="003A551B" w:rsidRDefault="003A551B">
      <w:pPr>
        <w:spacing w:after="0" w:line="240" w:lineRule="auto"/>
      </w:pPr>
      <w:r>
        <w:separator/>
      </w:r>
    </w:p>
  </w:footnote>
  <w:footnote w:type="continuationSeparator" w:id="0">
    <w:p w14:paraId="000C0AD0" w14:textId="77777777" w:rsidR="003A551B" w:rsidRDefault="003A55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0A7C5" w14:textId="77777777" w:rsidR="005E39B4" w:rsidRDefault="00000000">
    <w:pPr>
      <w:pStyle w:val="HeaderLeft"/>
      <w:jc w:val="right"/>
      <w:rPr>
        <w:color w:val="7F7F7F" w:themeColor="text1" w:themeTint="80"/>
      </w:rPr>
    </w:pPr>
    <w:r>
      <w:rPr>
        <w:color w:val="CEDBE6" w:themeColor="accent2" w:themeTint="80"/>
      </w:rPr>
      <w:sym w:font="Wingdings 3" w:char="F07D"/>
    </w:r>
    <w:r>
      <w:rPr>
        <w:color w:val="7F7F7F" w:themeColor="text1" w:themeTint="80"/>
      </w:rPr>
      <w:t xml:space="preserve"> </w:t>
    </w:r>
  </w:p>
  <w:p w14:paraId="6A912F45" w14:textId="77777777" w:rsidR="005E39B4" w:rsidRDefault="005E39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E0D4" w14:textId="77777777" w:rsidR="00D02FB0" w:rsidRDefault="00D02FB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38EB5" w14:textId="3C2EAF38" w:rsidR="00D02FB0" w:rsidRDefault="00D02FB0">
    <w:pPr>
      <w:pStyle w:val="Header"/>
    </w:pPr>
    <w:r>
      <w:rPr>
        <w:noProof/>
      </w:rPr>
      <mc:AlternateContent>
        <mc:Choice Requires="wps">
          <w:drawing>
            <wp:anchor distT="0" distB="0" distL="114300" distR="114300" simplePos="0" relativeHeight="251659264" behindDoc="0" locked="0" layoutInCell="1" allowOverlap="1" wp14:anchorId="4B0A5F34" wp14:editId="5AB23326">
              <wp:simplePos x="0" y="0"/>
              <wp:positionH relativeFrom="column">
                <wp:posOffset>1381125</wp:posOffset>
              </wp:positionH>
              <wp:positionV relativeFrom="paragraph">
                <wp:posOffset>-447675</wp:posOffset>
              </wp:positionV>
              <wp:extent cx="3667125" cy="809625"/>
              <wp:effectExtent l="0" t="0" r="28575" b="28575"/>
              <wp:wrapNone/>
              <wp:docPr id="1288682349" name="Rectangle: Diagonal Corners Snipped 1"/>
              <wp:cNvGraphicFramePr/>
              <a:graphic xmlns:a="http://schemas.openxmlformats.org/drawingml/2006/main">
                <a:graphicData uri="http://schemas.microsoft.com/office/word/2010/wordprocessingShape">
                  <wps:wsp>
                    <wps:cNvSpPr/>
                    <wps:spPr>
                      <a:xfrm>
                        <a:off x="0" y="0"/>
                        <a:ext cx="3667125" cy="809625"/>
                      </a:xfrm>
                      <a:prstGeom prst="snip2Diag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4532ACC" w14:textId="36087D55" w:rsidR="00D02FB0" w:rsidRDefault="00D02FB0" w:rsidP="00D02FB0">
                          <w:r>
                            <w:t>Rumaanah Saib</w:t>
                          </w:r>
                        </w:p>
                        <w:p w14:paraId="30582DCC" w14:textId="6CB3CDAC" w:rsidR="00D02FB0" w:rsidRDefault="00D02FB0" w:rsidP="00D02FB0">
                          <w:proofErr w:type="spellStart"/>
                          <w:r>
                            <w:t>Itvarsity</w:t>
                          </w:r>
                          <w:proofErr w:type="spellEnd"/>
                          <w:r>
                            <w:t xml:space="preserve"> task4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0A5F34" id="Rectangle: Diagonal Corners Snipped 1" o:spid="_x0000_s1026" style="position:absolute;margin-left:108.75pt;margin-top:-35.25pt;width:288.75pt;height:6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667125,8096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" adj="-11796480,,5400" path="m,l3532185,r134940,134940l3667125,809625r,l134940,809625,,674685,,xe" fillcolor="#727ca3 [3204]" strokecolor="#101218 [484]" strokeweight="1.5pt">
              <v:stroke joinstyle="miter"/>
              <v:formulas/>
              <v:path arrowok="t" o:connecttype="custom" o:connectlocs="0,0;3532185,0;3667125,134940;3667125,809625;3667125,809625;134940,809625;0,674685;0,0" o:connectangles="0,0,0,0,0,0,0,0" textboxrect="0,0,3667125,809625"/>
              <v:textbox>
                <w:txbxContent>
                  <w:p w14:paraId="64532ACC" w14:textId="36087D55" w:rsidR="00D02FB0" w:rsidRDefault="00D02FB0" w:rsidP="00D02FB0">
                    <w:r>
                      <w:t>Rumaanah Saib</w:t>
                    </w:r>
                  </w:p>
                  <w:p w14:paraId="30582DCC" w14:textId="6CB3CDAC" w:rsidR="00D02FB0" w:rsidRDefault="00D02FB0" w:rsidP="00D02FB0">
                    <w:proofErr w:type="spellStart"/>
                    <w:r>
                      <w:t>Itvarsity</w:t>
                    </w:r>
                    <w:proofErr w:type="spellEnd"/>
                    <w:r>
                      <w:t xml:space="preserve"> task4</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3F0C434A"/>
    <w:lvl w:ilvl="0">
      <w:start w:val="1"/>
      <w:numFmt w:val="bullet"/>
      <w:pStyle w:val="ListBullet5"/>
      <w:lvlText w:val=""/>
      <w:lvlJc w:val="left"/>
      <w:pPr>
        <w:ind w:left="1800" w:hanging="360"/>
      </w:pPr>
      <w:rPr>
        <w:rFonts w:ascii="Symbol" w:hAnsi="Symbol" w:hint="default"/>
        <w:color w:val="9FB8CD" w:themeColor="accent2"/>
      </w:rPr>
    </w:lvl>
  </w:abstractNum>
  <w:abstractNum w:abstractNumId="1" w15:restartNumberingAfterBreak="0">
    <w:nsid w:val="FFFFFF81"/>
    <w:multiLevelType w:val="singleLevel"/>
    <w:tmpl w:val="78B8BCEC"/>
    <w:lvl w:ilvl="0">
      <w:start w:val="1"/>
      <w:numFmt w:val="bullet"/>
      <w:pStyle w:val="ListBullet4"/>
      <w:lvlText w:val=""/>
      <w:lvlJc w:val="left"/>
      <w:pPr>
        <w:ind w:left="1440" w:hanging="360"/>
      </w:pPr>
      <w:rPr>
        <w:rFonts w:ascii="Symbol" w:hAnsi="Symbol" w:hint="default"/>
        <w:outline w:val="0"/>
        <w:emboss w:val="0"/>
        <w:imprint w:val="0"/>
        <w:color w:val="628BAD" w:themeColor="accent2" w:themeShade="BF"/>
      </w:rPr>
    </w:lvl>
  </w:abstractNum>
  <w:abstractNum w:abstractNumId="2" w15:restartNumberingAfterBreak="0">
    <w:nsid w:val="FFFFFF82"/>
    <w:multiLevelType w:val="singleLevel"/>
    <w:tmpl w:val="3D9E3420"/>
    <w:lvl w:ilvl="0">
      <w:start w:val="1"/>
      <w:numFmt w:val="bullet"/>
      <w:pStyle w:val="ListBullet3"/>
      <w:lvlText w:val=""/>
      <w:lvlJc w:val="left"/>
      <w:pPr>
        <w:ind w:left="1080" w:hanging="360"/>
      </w:pPr>
      <w:rPr>
        <w:rFonts w:ascii="Wingdings 3" w:hAnsi="Wingdings 3" w:hint="default"/>
        <w:color w:val="808080" w:themeColor="background1" w:themeShade="80"/>
      </w:rPr>
    </w:lvl>
  </w:abstractNum>
  <w:abstractNum w:abstractNumId="3" w15:restartNumberingAfterBreak="0">
    <w:nsid w:val="FFFFFF83"/>
    <w:multiLevelType w:val="singleLevel"/>
    <w:tmpl w:val="5B846FA6"/>
    <w:lvl w:ilvl="0">
      <w:start w:val="1"/>
      <w:numFmt w:val="bullet"/>
      <w:pStyle w:val="ListBullet2"/>
      <w:lvlText w:val=""/>
      <w:lvlJc w:val="left"/>
      <w:pPr>
        <w:ind w:left="720" w:hanging="360"/>
      </w:pPr>
      <w:rPr>
        <w:rFonts w:ascii="Wingdings 3" w:hAnsi="Wingdings 3" w:hint="default"/>
        <w:color w:val="9FB8CD" w:themeColor="accent2"/>
      </w:rPr>
    </w:lvl>
  </w:abstractNum>
  <w:abstractNum w:abstractNumId="4" w15:restartNumberingAfterBreak="0">
    <w:nsid w:val="FFFFFF89"/>
    <w:multiLevelType w:val="singleLevel"/>
    <w:tmpl w:val="4C7CAEF2"/>
    <w:lvl w:ilvl="0">
      <w:start w:val="1"/>
      <w:numFmt w:val="bullet"/>
      <w:pStyle w:val="ListBullet"/>
      <w:lvlText w:val=""/>
      <w:lvlJc w:val="left"/>
      <w:pPr>
        <w:ind w:left="360" w:hanging="360"/>
      </w:pPr>
      <w:rPr>
        <w:rFonts w:ascii="Wingdings 3" w:hAnsi="Wingdings 3" w:hint="default"/>
        <w:caps w:val="0"/>
        <w:strike w:val="0"/>
        <w:dstrike w:val="0"/>
        <w:outline w:val="0"/>
        <w:shadow w:val="0"/>
        <w:emboss w:val="0"/>
        <w:imprint w:val="0"/>
        <w:vanish w:val="0"/>
        <w:color w:val="628BAD" w:themeColor="accent2" w:themeShade="BF"/>
        <w:vertAlign w:val="baseline"/>
      </w:rPr>
    </w:lvl>
  </w:abstractNum>
  <w:num w:numId="1" w16cid:durableId="958995283">
    <w:abstractNumId w:val="4"/>
  </w:num>
  <w:num w:numId="2" w16cid:durableId="685327939">
    <w:abstractNumId w:val="4"/>
  </w:num>
  <w:num w:numId="3" w16cid:durableId="181601538">
    <w:abstractNumId w:val="3"/>
  </w:num>
  <w:num w:numId="4" w16cid:durableId="603391363">
    <w:abstractNumId w:val="3"/>
  </w:num>
  <w:num w:numId="5" w16cid:durableId="860823033">
    <w:abstractNumId w:val="2"/>
  </w:num>
  <w:num w:numId="6" w16cid:durableId="546918731">
    <w:abstractNumId w:val="2"/>
  </w:num>
  <w:num w:numId="7" w16cid:durableId="600341036">
    <w:abstractNumId w:val="1"/>
  </w:num>
  <w:num w:numId="8" w16cid:durableId="1410351814">
    <w:abstractNumId w:val="1"/>
  </w:num>
  <w:num w:numId="9" w16cid:durableId="1776167737">
    <w:abstractNumId w:val="0"/>
  </w:num>
  <w:num w:numId="10" w16cid:durableId="1218974027">
    <w:abstractNumId w:val="0"/>
  </w:num>
  <w:num w:numId="11" w16cid:durableId="689572788">
    <w:abstractNumId w:val="4"/>
  </w:num>
  <w:num w:numId="12" w16cid:durableId="1037973360">
    <w:abstractNumId w:val="3"/>
  </w:num>
  <w:num w:numId="13" w16cid:durableId="715935559">
    <w:abstractNumId w:val="2"/>
  </w:num>
  <w:num w:numId="14" w16cid:durableId="1328829400">
    <w:abstractNumId w:val="1"/>
  </w:num>
  <w:num w:numId="15" w16cid:durableId="1706712953">
    <w:abstractNumId w:val="0"/>
  </w:num>
  <w:num w:numId="16" w16cid:durableId="1305162593">
    <w:abstractNumId w:val="4"/>
  </w:num>
  <w:num w:numId="17" w16cid:durableId="483090397">
    <w:abstractNumId w:val="3"/>
  </w:num>
  <w:num w:numId="18" w16cid:durableId="7713629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proofState w:spelling="clean" w:grammar="clean"/>
  <w:attachedTemplate r:id="rId1"/>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FB0"/>
    <w:rsid w:val="003A551B"/>
    <w:rsid w:val="003E010D"/>
    <w:rsid w:val="005E39B4"/>
    <w:rsid w:val="00D02FB0"/>
  </w:rsids>
  <m:mathPr>
    <m:mathFont m:val="Cambria Math"/>
    <m:brkBin m:val="before"/>
    <m:brkBinSub m:val="--"/>
    <m:smallFrac m:val="0"/>
    <m:dispDef/>
    <m:lMargin m:val="0"/>
    <m:rMargin m:val="0"/>
    <m:defJc m:val="centerGroup"/>
    <m:wrapIndent m:val="1440"/>
    <m:intLim m:val="undOvr"/>
    <m:naryLim m:val="subSup"/>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420600D1"/>
  <w15:docId w15:val="{80666CC6-736C-408A-8E08-35E1837B7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0"/>
      <w:lang w:bidi="ar-SA"/>
    </w:rPr>
  </w:style>
  <w:style w:type="paragraph" w:styleId="Heading1">
    <w:name w:val="heading 1"/>
    <w:basedOn w:val="Normal"/>
    <w:next w:val="Normal"/>
    <w:link w:val="Heading1Char"/>
    <w:uiPriority w:val="9"/>
    <w:semiHidden/>
    <w:unhideWhenUsed/>
    <w:pPr>
      <w:keepNext/>
      <w:keepLines/>
      <w:spacing w:before="480" w:after="0"/>
      <w:outlineLvl w:val="0"/>
    </w:pPr>
    <w:rPr>
      <w:rFonts w:asciiTheme="majorHAnsi" w:eastAsiaTheme="majorEastAsia" w:hAnsiTheme="majorHAnsi" w:cstheme="majorBidi"/>
      <w:b/>
      <w:bCs/>
      <w:color w:val="4D5676" w:themeColor="accent1" w:themeShade="B5"/>
      <w:sz w:val="28"/>
      <w:szCs w:val="28"/>
      <w:lang w:bidi="en-US"/>
    </w:rPr>
  </w:style>
  <w:style w:type="paragraph" w:styleId="Heading2">
    <w:name w:val="heading 2"/>
    <w:basedOn w:val="Normal"/>
    <w:next w:val="Normal"/>
    <w:link w:val="Heading2Char"/>
    <w:uiPriority w:val="9"/>
    <w:semiHidden/>
    <w:unhideWhenUsed/>
    <w:pPr>
      <w:keepNext/>
      <w:keepLines/>
      <w:spacing w:before="200" w:after="0"/>
      <w:outlineLvl w:val="1"/>
    </w:pPr>
    <w:rPr>
      <w:rFonts w:asciiTheme="majorHAnsi" w:eastAsiaTheme="majorEastAsia" w:hAnsiTheme="majorHAnsi" w:cstheme="majorBidi"/>
      <w:b/>
      <w:bCs/>
      <w:color w:val="727CA3"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727CA3" w:themeColor="accent1"/>
      <w:sz w:val="22"/>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727CA3" w:themeColor="accent1"/>
      <w:sz w:val="22"/>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363C53" w:themeColor="accent1" w:themeShade="7F"/>
      <w:sz w:val="22"/>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363C53" w:themeColor="accent1" w:themeShade="7F"/>
      <w:sz w:val="22"/>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sz w:val="22"/>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basedOn w:val="DefaultParagraphFont"/>
    <w:link w:val="Footer"/>
    <w:uiPriority w:val="99"/>
    <w:rPr>
      <w:lang w:bidi="ar-SA"/>
    </w:rPr>
  </w:style>
  <w:style w:type="paragraph" w:styleId="NoSpacing">
    <w:name w:val="No Spacing"/>
    <w:basedOn w:val="Normal"/>
    <w:link w:val="NoSpacingChar"/>
    <w:uiPriority w:val="99"/>
    <w:qFormat/>
    <w:pPr>
      <w:spacing w:after="0" w:line="240" w:lineRule="auto"/>
    </w:pPr>
  </w:style>
  <w:style w:type="character" w:customStyle="1" w:styleId="NoSpacingChar">
    <w:name w:val="No Spacing Char"/>
    <w:basedOn w:val="DefaultParagraphFont"/>
    <w:link w:val="NoSpacing"/>
    <w:uiPriority w:val="99"/>
    <w:rPr>
      <w:sz w:val="20"/>
      <w:lang w:bidi="ar-SA"/>
    </w:rPr>
  </w:style>
  <w:style w:type="paragraph" w:styleId="Closing">
    <w:name w:val="Closing"/>
    <w:basedOn w:val="Normal"/>
    <w:link w:val="ClosingChar"/>
    <w:uiPriority w:val="7"/>
    <w:unhideWhenUsed/>
    <w:qFormat/>
    <w:pPr>
      <w:spacing w:before="240" w:after="0"/>
      <w:ind w:right="4320"/>
    </w:pPr>
    <w:rPr>
      <w:sz w:val="22"/>
    </w:rPr>
  </w:style>
  <w:style w:type="character" w:customStyle="1" w:styleId="ClosingChar">
    <w:name w:val="Closing Char"/>
    <w:basedOn w:val="DefaultParagraphFont"/>
    <w:link w:val="Closing"/>
    <w:uiPriority w:val="7"/>
    <w:rPr>
      <w:lang w:bidi="ar-SA"/>
    </w:rPr>
  </w:style>
  <w:style w:type="paragraph" w:customStyle="1" w:styleId="RecipientAddress">
    <w:name w:val="Recipient Address"/>
    <w:basedOn w:val="NoSpacing"/>
    <w:link w:val="RecipientAddressChar"/>
    <w:uiPriority w:val="5"/>
    <w:qFormat/>
    <w:pPr>
      <w:spacing w:before="200" w:after="200" w:line="276" w:lineRule="auto"/>
      <w:contextualSpacing/>
    </w:pPr>
    <w:rPr>
      <w:rFonts w:asciiTheme="majorHAnsi" w:hAnsiTheme="majorHAnsi"/>
      <w:color w:val="9FB8CD" w:themeColor="accent2"/>
      <w:sz w:val="18"/>
    </w:rPr>
  </w:style>
  <w:style w:type="paragraph" w:styleId="Salutation">
    <w:name w:val="Salutation"/>
    <w:basedOn w:val="Normal"/>
    <w:next w:val="Normal"/>
    <w:link w:val="SalutationChar"/>
    <w:uiPriority w:val="6"/>
    <w:unhideWhenUsed/>
    <w:qFormat/>
    <w:pPr>
      <w:spacing w:before="400" w:after="320" w:line="240" w:lineRule="auto"/>
    </w:pPr>
    <w:rPr>
      <w:b/>
      <w:sz w:val="22"/>
    </w:rPr>
  </w:style>
  <w:style w:type="character" w:customStyle="1" w:styleId="SalutationChar">
    <w:name w:val="Salutation Char"/>
    <w:basedOn w:val="DefaultParagraphFont"/>
    <w:link w:val="Salutation"/>
    <w:uiPriority w:val="6"/>
    <w:rPr>
      <w:b/>
      <w:lang w:bidi="ar-SA"/>
    </w:rPr>
  </w:style>
  <w:style w:type="paragraph" w:customStyle="1" w:styleId="SenderAddress">
    <w:name w:val="Sender Address"/>
    <w:basedOn w:val="NoSpacing"/>
    <w:link w:val="SenderAddressChar"/>
    <w:uiPriority w:val="3"/>
    <w:qFormat/>
    <w:pPr>
      <w:spacing w:before="200" w:after="200" w:line="276" w:lineRule="auto"/>
      <w:contextualSpacing/>
      <w:jc w:val="right"/>
    </w:pPr>
    <w:rPr>
      <w:rFonts w:asciiTheme="majorHAnsi" w:hAnsiTheme="majorHAnsi"/>
      <w:color w:val="9FB8CD" w:themeColor="accent2"/>
      <w:sz w:val="18"/>
      <w:szCs w:val="18"/>
    </w:rPr>
  </w:style>
  <w:style w:type="paragraph" w:customStyle="1" w:styleId="RecipientName">
    <w:name w:val="Recipient Name"/>
    <w:basedOn w:val="RecipientAddress"/>
    <w:link w:val="RecipientNameChar"/>
    <w:uiPriority w:val="4"/>
    <w:qFormat/>
    <w:pPr>
      <w:spacing w:before="80"/>
    </w:pPr>
    <w:rPr>
      <w:b/>
      <w:color w:val="525A7D" w:themeColor="accent1" w:themeShade="BF"/>
      <w:sz w:val="20"/>
    </w:rPr>
  </w:style>
  <w:style w:type="paragraph" w:customStyle="1" w:styleId="SenderName">
    <w:name w:val="Sender Name"/>
    <w:basedOn w:val="SenderAddress"/>
    <w:link w:val="SenderNameChar"/>
    <w:uiPriority w:val="2"/>
    <w:qFormat/>
    <w:rPr>
      <w:b/>
      <w:color w:val="525A7D" w:themeColor="accent1" w:themeShade="BF"/>
      <w:sz w:val="20"/>
    </w:rPr>
  </w:style>
  <w:style w:type="character" w:customStyle="1" w:styleId="SenderAddressChar">
    <w:name w:val="Sender Address Char"/>
    <w:basedOn w:val="NoSpacingChar"/>
    <w:link w:val="SenderAddress"/>
    <w:uiPriority w:val="3"/>
    <w:rPr>
      <w:rFonts w:asciiTheme="majorHAnsi" w:hAnsiTheme="majorHAnsi"/>
      <w:color w:val="9FB8CD" w:themeColor="accent2"/>
      <w:sz w:val="18"/>
      <w:szCs w:val="18"/>
      <w:lang w:bidi="ar-SA"/>
    </w:rPr>
  </w:style>
  <w:style w:type="character" w:customStyle="1" w:styleId="SenderNameChar">
    <w:name w:val="Sender Name Char"/>
    <w:basedOn w:val="SenderAddressChar"/>
    <w:link w:val="SenderName"/>
    <w:uiPriority w:val="2"/>
    <w:rPr>
      <w:rFonts w:asciiTheme="majorHAnsi" w:hAnsiTheme="majorHAnsi"/>
      <w:b/>
      <w:color w:val="525A7D" w:themeColor="accent1" w:themeShade="BF"/>
      <w:sz w:val="20"/>
      <w:szCs w:val="18"/>
      <w:lang w:bidi="ar-SA"/>
    </w:rPr>
  </w:style>
  <w:style w:type="character" w:customStyle="1" w:styleId="RecipientAddressChar">
    <w:name w:val="Recipient Address Char"/>
    <w:basedOn w:val="NoSpacingChar"/>
    <w:link w:val="RecipientAddress"/>
    <w:uiPriority w:val="5"/>
    <w:rPr>
      <w:rFonts w:asciiTheme="majorHAnsi" w:hAnsiTheme="majorHAnsi"/>
      <w:color w:val="9FB8CD" w:themeColor="accent2"/>
      <w:sz w:val="18"/>
      <w:lang w:bidi="ar-SA"/>
    </w:rPr>
  </w:style>
  <w:style w:type="character" w:customStyle="1" w:styleId="RecipientNameChar">
    <w:name w:val="Recipient Name Char"/>
    <w:basedOn w:val="RecipientAddressChar"/>
    <w:link w:val="RecipientName"/>
    <w:uiPriority w:val="4"/>
    <w:rPr>
      <w:rFonts w:asciiTheme="majorHAnsi" w:hAnsiTheme="majorHAnsi"/>
      <w:b/>
      <w:color w:val="525A7D" w:themeColor="accent1" w:themeShade="BF"/>
      <w:sz w:val="20"/>
      <w:lang w:bidi="ar-SA"/>
    </w:rPr>
  </w:style>
  <w:style w:type="paragraph" w:customStyle="1" w:styleId="SenderNameatSignature">
    <w:name w:val="Sender Name (at Signature)"/>
    <w:basedOn w:val="NoSpacing"/>
    <w:uiPriority w:val="7"/>
    <w:pPr>
      <w:pBdr>
        <w:top w:val="single" w:sz="4" w:space="1" w:color="727CA3" w:themeColor="accent1"/>
      </w:pBdr>
      <w:ind w:right="4320"/>
    </w:pPr>
    <w:rPr>
      <w:b/>
      <w:color w:val="727CA3" w:themeColor="accent1"/>
    </w:rPr>
  </w:style>
  <w:style w:type="paragraph" w:styleId="Signature">
    <w:name w:val="Signature"/>
    <w:basedOn w:val="Normal"/>
    <w:link w:val="SignatureChar"/>
    <w:uiPriority w:val="99"/>
    <w:unhideWhenUsed/>
    <w:pPr>
      <w:spacing w:after="0" w:line="240" w:lineRule="auto"/>
    </w:pPr>
  </w:style>
  <w:style w:type="character" w:customStyle="1" w:styleId="SignatureChar">
    <w:name w:val="Signature Char"/>
    <w:basedOn w:val="DefaultParagraphFont"/>
    <w:link w:val="Signature"/>
    <w:uiPriority w:val="99"/>
    <w:rPr>
      <w:sz w:val="20"/>
      <w:lang w:bidi="ar-SA"/>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bidi="ar-SA"/>
    </w:rPr>
  </w:style>
  <w:style w:type="character" w:styleId="BookTitle">
    <w:name w:val="Book Title"/>
    <w:basedOn w:val="DefaultParagraphFont"/>
    <w:uiPriority w:val="33"/>
    <w:qFormat/>
    <w:rPr>
      <w:i/>
      <w:iCs/>
      <w:smallCaps/>
      <w:spacing w:val="5"/>
    </w:rPr>
  </w:style>
  <w:style w:type="paragraph" w:styleId="Caption">
    <w:name w:val="caption"/>
    <w:basedOn w:val="Normal"/>
    <w:next w:val="Normal"/>
    <w:uiPriority w:val="35"/>
    <w:semiHidden/>
    <w:unhideWhenUsed/>
    <w:qFormat/>
    <w:pPr>
      <w:spacing w:line="240" w:lineRule="auto"/>
    </w:pPr>
    <w:rPr>
      <w:b/>
      <w:bCs/>
      <w:color w:val="727CA3" w:themeColor="accent1"/>
      <w:sz w:val="18"/>
      <w:szCs w:val="18"/>
    </w:rPr>
  </w:style>
  <w:style w:type="character" w:styleId="Emphasis">
    <w:name w:val="Emphasis"/>
    <w:uiPriority w:val="20"/>
    <w:qFormat/>
    <w:rPr>
      <w:b/>
      <w:bCs/>
      <w:i/>
      <w:iCs/>
      <w:spacing w:val="10"/>
    </w:rPr>
  </w:style>
  <w:style w:type="paragraph" w:styleId="Header">
    <w:name w:val="header"/>
    <w:basedOn w:val="Normal"/>
    <w:link w:val="HeaderChar"/>
    <w:uiPriority w:val="99"/>
    <w:unhideWhenUsed/>
    <w:pPr>
      <w:tabs>
        <w:tab w:val="center" w:pos="4320"/>
        <w:tab w:val="right" w:pos="8640"/>
      </w:tabs>
    </w:pPr>
  </w:style>
  <w:style w:type="character" w:customStyle="1" w:styleId="HeaderChar">
    <w:name w:val="Header Char"/>
    <w:basedOn w:val="DefaultParagraphFont"/>
    <w:link w:val="Header"/>
    <w:uiPriority w:val="99"/>
    <w:rPr>
      <w:lang w:bidi="ar-SA"/>
    </w:rPr>
  </w:style>
  <w:style w:type="character" w:customStyle="1" w:styleId="Heading1Char">
    <w:name w:val="Heading 1 Char"/>
    <w:basedOn w:val="DefaultParagraphFont"/>
    <w:link w:val="Heading1"/>
    <w:uiPriority w:val="9"/>
    <w:semiHidden/>
    <w:rPr>
      <w:rFonts w:asciiTheme="majorHAnsi" w:eastAsiaTheme="majorEastAsia" w:hAnsiTheme="majorHAnsi" w:cstheme="majorBidi"/>
      <w:b/>
      <w:bCs/>
      <w:color w:val="4D5676" w:themeColor="accent1" w:themeShade="B5"/>
      <w:sz w:val="28"/>
      <w:szCs w:val="28"/>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727CA3" w:themeColor="accent1"/>
      <w:sz w:val="26"/>
      <w:szCs w:val="26"/>
      <w:lang w:bidi="ar-SA"/>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727CA3" w:themeColor="accent1"/>
      <w:lang w:bidi="ar-SA"/>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727CA3" w:themeColor="accent1"/>
      <w:lang w:bidi="ar-SA"/>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363C53" w:themeColor="accent1" w:themeShade="7F"/>
      <w:lang w:bidi="ar-SA"/>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363C53" w:themeColor="accent1" w:themeShade="7F"/>
      <w:lang w:bidi="ar-SA"/>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lang w:bidi="ar-SA"/>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04040" w:themeColor="text1" w:themeTint="BF"/>
      <w:sz w:val="20"/>
      <w:szCs w:val="20"/>
      <w:lang w:bidi="ar-SA"/>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lang w:bidi="ar-SA"/>
    </w:rPr>
  </w:style>
  <w:style w:type="character" w:styleId="Hyperlink">
    <w:name w:val="Hyperlink"/>
    <w:basedOn w:val="DefaultParagraphFont"/>
    <w:uiPriority w:val="99"/>
    <w:semiHidden/>
    <w:unhideWhenUsed/>
    <w:rPr>
      <w:color w:val="B292CA" w:themeColor="hyperlink"/>
      <w:u w:val="single"/>
    </w:rPr>
  </w:style>
  <w:style w:type="character" w:styleId="IntenseEmphasis">
    <w:name w:val="Intense Emphasis"/>
    <w:basedOn w:val="DefaultParagraphFont"/>
    <w:uiPriority w:val="21"/>
    <w:qFormat/>
    <w:rPr>
      <w:b/>
      <w:bCs/>
      <w:i/>
      <w:iCs/>
      <w:smallCaps/>
      <w:color w:val="727CA3" w:themeColor="accent1"/>
    </w:rPr>
  </w:style>
  <w:style w:type="paragraph" w:styleId="IntenseQuote">
    <w:name w:val="Intense Quote"/>
    <w:basedOn w:val="Normal"/>
    <w:next w:val="Normal"/>
    <w:link w:val="IntenseQuoteChar"/>
    <w:uiPriority w:val="30"/>
    <w:qFormat/>
    <w:pPr>
      <w:pBdr>
        <w:bottom w:val="single" w:sz="4" w:space="4" w:color="727CA3" w:themeColor="accent1"/>
      </w:pBdr>
      <w:spacing w:before="320" w:after="480"/>
      <w:ind w:left="936" w:right="936"/>
    </w:pPr>
    <w:rPr>
      <w:b/>
      <w:bCs/>
      <w:i/>
      <w:iCs/>
      <w:color w:val="727CA3" w:themeColor="accent1"/>
      <w:sz w:val="22"/>
      <w:lang w:bidi="en-US"/>
    </w:rPr>
  </w:style>
  <w:style w:type="character" w:customStyle="1" w:styleId="IntenseQuoteChar">
    <w:name w:val="Intense Quote Char"/>
    <w:basedOn w:val="DefaultParagraphFont"/>
    <w:link w:val="IntenseQuote"/>
    <w:uiPriority w:val="30"/>
    <w:rPr>
      <w:b/>
      <w:bCs/>
      <w:i/>
      <w:iCs/>
      <w:color w:val="727CA3" w:themeColor="accent1"/>
    </w:rPr>
  </w:style>
  <w:style w:type="character" w:styleId="IntenseReference">
    <w:name w:val="Intense Reference"/>
    <w:basedOn w:val="DefaultParagraphFont"/>
    <w:uiPriority w:val="32"/>
    <w:qFormat/>
    <w:rPr>
      <w:smallCaps/>
      <w:spacing w:val="5"/>
      <w:u w:val="single"/>
    </w:rPr>
  </w:style>
  <w:style w:type="table" w:customStyle="1" w:styleId="B2LightShadingAccent2">
    <w:name w:val="B2 Light Shading Accent 2"/>
    <w:basedOn w:val="TableNormal"/>
    <w:uiPriority w:val="42"/>
    <w:pPr>
      <w:spacing w:after="0" w:line="240" w:lineRule="auto"/>
    </w:pPr>
    <w:rPr>
      <w:rFonts w:ascii="Arial" w:hAnsi="Arial"/>
      <w:color w:val="628BAD" w:themeColor="accent2" w:themeShade="BF"/>
    </w:rPr>
    <w:tblPr>
      <w:tblStyleRowBandSize w:val="1"/>
      <w:tblStyleColBandSize w:val="1"/>
      <w:tblBorders>
        <w:top w:val="single" w:sz="8" w:space="0" w:color="9FB8CD" w:themeColor="accent2"/>
        <w:bottom w:val="single" w:sz="8" w:space="0" w:color="9FB8CD" w:themeColor="accent2"/>
      </w:tblBorders>
    </w:tblPr>
    <w:tblStylePr w:type="firstRow">
      <w:rPr>
        <w:b/>
        <w:bCs/>
        <w:color w:val="628BAD" w:themeColor="accent2" w:themeShade="BF"/>
      </w:rPr>
      <w:tblPr/>
      <w:tcPr>
        <w:tcBorders>
          <w:top w:val="single" w:sz="8" w:space="0" w:color="9FB8CD" w:themeColor="accent2"/>
          <w:left w:val="nil"/>
          <w:bottom w:val="single" w:sz="8" w:space="0" w:color="9FB8CD" w:themeColor="accent2"/>
          <w:right w:val="nil"/>
          <w:insideH w:val="nil"/>
          <w:insideV w:val="nil"/>
        </w:tcBorders>
      </w:tcPr>
    </w:tblStylePr>
    <w:tblStylePr w:type="lastRow">
      <w:rPr>
        <w:b/>
        <w:bCs/>
        <w:color w:val="628BAD" w:themeColor="accent2" w:themeShade="BF"/>
      </w:rPr>
      <w:tblPr/>
      <w:tcPr>
        <w:tcBorders>
          <w:top w:val="single" w:sz="8" w:space="0" w:color="9FB8CD" w:themeColor="accent2"/>
          <w:left w:val="nil"/>
          <w:bottom w:val="single" w:sz="8" w:space="0" w:color="9FB8CD" w:themeColor="accent2"/>
          <w:right w:val="nil"/>
          <w:insideH w:val="nil"/>
          <w:insideV w:val="nil"/>
        </w:tcBorders>
      </w:tcPr>
    </w:tblStylePr>
    <w:tblStylePr w:type="firstCol">
      <w:rPr>
        <w:b/>
        <w:bCs/>
        <w:color w:val="628BAD" w:themeColor="accent2" w:themeShade="BF"/>
      </w:rPr>
    </w:tblStylePr>
    <w:tblStylePr w:type="lastCol">
      <w:rPr>
        <w:b/>
        <w:bCs/>
        <w:color w:val="628BAD" w:themeColor="accent2" w:themeShade="BF"/>
      </w:rPr>
    </w:tblStylePr>
    <w:tblStylePr w:type="band1Vert">
      <w:tblPr/>
      <w:tcPr>
        <w:tcBorders>
          <w:top w:val="single" w:sz="8" w:space="0" w:color="9FB8CD" w:themeColor="accent2"/>
          <w:left w:val="nil"/>
          <w:bottom w:val="single" w:sz="8" w:space="0" w:color="9FB8CD" w:themeColor="accent2"/>
          <w:right w:val="nil"/>
          <w:insideH w:val="nil"/>
          <w:insideV w:val="nil"/>
        </w:tcBorders>
        <w:shd w:val="clear" w:color="auto" w:fill="E7EDF2" w:themeFill="accent2" w:themeFillTint="3F"/>
      </w:tcPr>
    </w:tblStylePr>
    <w:tblStylePr w:type="band1Horz">
      <w:tblPr/>
      <w:tcPr>
        <w:tcBorders>
          <w:top w:val="nil"/>
          <w:left w:val="nil"/>
          <w:bottom w:val="nil"/>
          <w:right w:val="nil"/>
          <w:insideH w:val="nil"/>
          <w:insideV w:val="nil"/>
        </w:tcBorders>
        <w:shd w:val="clear" w:color="auto" w:fill="E7EDF2" w:themeFill="accent2" w:themeFillTint="3F"/>
      </w:tcPr>
    </w:tblStylePr>
  </w:style>
  <w:style w:type="paragraph" w:styleId="ListBullet">
    <w:name w:val="List Bullet"/>
    <w:basedOn w:val="Normal"/>
    <w:uiPriority w:val="36"/>
    <w:unhideWhenUsed/>
    <w:qFormat/>
    <w:pPr>
      <w:numPr>
        <w:numId w:val="16"/>
      </w:numPr>
      <w:spacing w:after="120"/>
      <w:contextualSpacing/>
    </w:pPr>
  </w:style>
  <w:style w:type="paragraph" w:styleId="ListBullet2">
    <w:name w:val="List Bullet 2"/>
    <w:basedOn w:val="Normal"/>
    <w:uiPriority w:val="36"/>
    <w:unhideWhenUsed/>
    <w:qFormat/>
    <w:pPr>
      <w:numPr>
        <w:numId w:val="17"/>
      </w:numPr>
      <w:spacing w:after="120"/>
      <w:contextualSpacing/>
    </w:pPr>
  </w:style>
  <w:style w:type="paragraph" w:styleId="ListBullet3">
    <w:name w:val="List Bullet 3"/>
    <w:basedOn w:val="Normal"/>
    <w:uiPriority w:val="36"/>
    <w:unhideWhenUsed/>
    <w:qFormat/>
    <w:pPr>
      <w:numPr>
        <w:numId w:val="18"/>
      </w:numPr>
      <w:spacing w:after="120"/>
      <w:contextualSpacing/>
    </w:pPr>
  </w:style>
  <w:style w:type="paragraph" w:styleId="ListBullet4">
    <w:name w:val="List Bullet 4"/>
    <w:basedOn w:val="Normal"/>
    <w:uiPriority w:val="36"/>
    <w:semiHidden/>
    <w:unhideWhenUsed/>
    <w:pPr>
      <w:numPr>
        <w:numId w:val="14"/>
      </w:numPr>
      <w:spacing w:after="120"/>
      <w:contextualSpacing/>
    </w:pPr>
  </w:style>
  <w:style w:type="paragraph" w:styleId="ListBullet5">
    <w:name w:val="List Bullet 5"/>
    <w:basedOn w:val="Normal"/>
    <w:uiPriority w:val="36"/>
    <w:semiHidden/>
    <w:unhideWhenUsed/>
    <w:pPr>
      <w:numPr>
        <w:numId w:val="15"/>
      </w:numPr>
      <w:spacing w:after="120"/>
      <w:contextualSpacing/>
    </w:pPr>
  </w:style>
  <w:style w:type="paragraph" w:styleId="Quote">
    <w:name w:val="Quote"/>
    <w:basedOn w:val="Normal"/>
    <w:next w:val="Normal"/>
    <w:link w:val="QuoteChar"/>
    <w:uiPriority w:val="29"/>
    <w:qFormat/>
    <w:rPr>
      <w:i/>
      <w:iCs/>
      <w:color w:val="000000" w:themeColor="text1"/>
      <w:sz w:val="22"/>
      <w:lang w:bidi="en-US"/>
    </w:rPr>
  </w:style>
  <w:style w:type="character" w:customStyle="1" w:styleId="QuoteChar">
    <w:name w:val="Quote Char"/>
    <w:basedOn w:val="DefaultParagraphFont"/>
    <w:link w:val="Quote"/>
    <w:uiPriority w:val="29"/>
    <w:rPr>
      <w:i/>
      <w:iCs/>
      <w:color w:val="000000" w:themeColor="text1"/>
    </w:rPr>
  </w:style>
  <w:style w:type="character" w:styleId="Strong">
    <w:name w:val="Strong"/>
    <w:uiPriority w:val="22"/>
    <w:qFormat/>
    <w:rPr>
      <w:b/>
      <w:bCs/>
    </w:rPr>
  </w:style>
  <w:style w:type="paragraph" w:styleId="Subtitle">
    <w:name w:val="Subtitle"/>
    <w:basedOn w:val="Normal"/>
    <w:link w:val="SubtitleChar"/>
    <w:uiPriority w:val="11"/>
    <w:semiHidden/>
    <w:unhideWhenUsed/>
    <w:pPr>
      <w:numPr>
        <w:ilvl w:val="1"/>
      </w:numPr>
    </w:pPr>
    <w:rPr>
      <w:rFonts w:asciiTheme="majorHAnsi" w:eastAsiaTheme="majorEastAsia" w:hAnsiTheme="majorHAnsi" w:cstheme="majorBidi"/>
      <w:i/>
      <w:iCs/>
      <w:color w:val="727CA3" w:themeColor="accent1"/>
      <w:spacing w:val="15"/>
      <w:sz w:val="24"/>
      <w:szCs w:val="24"/>
    </w:rPr>
  </w:style>
  <w:style w:type="character" w:customStyle="1" w:styleId="SubtitleChar">
    <w:name w:val="Subtitle Char"/>
    <w:basedOn w:val="DefaultParagraphFont"/>
    <w:link w:val="Subtitle"/>
    <w:uiPriority w:val="11"/>
    <w:semiHidden/>
    <w:rPr>
      <w:rFonts w:asciiTheme="majorHAnsi" w:eastAsiaTheme="majorEastAsia" w:hAnsiTheme="majorHAnsi" w:cstheme="majorBidi"/>
      <w:i/>
      <w:iCs/>
      <w:color w:val="727CA3" w:themeColor="accent1"/>
      <w:spacing w:val="15"/>
      <w:sz w:val="24"/>
      <w:szCs w:val="24"/>
      <w:lang w:bidi="ar-SA"/>
    </w:rPr>
  </w:style>
  <w:style w:type="character" w:styleId="SubtleEmphasis">
    <w:name w:val="Subtle Emphasis"/>
    <w:basedOn w:val="DefaultParagraphFont"/>
    <w:uiPriority w:val="19"/>
    <w:qFormat/>
    <w:rPr>
      <w:i/>
      <w:iCs/>
    </w:rPr>
  </w:style>
  <w:style w:type="character" w:styleId="SubtleReference">
    <w:name w:val="Subtle Reference"/>
    <w:basedOn w:val="DefaultParagraphFont"/>
    <w:uiPriority w:val="31"/>
    <w:qFormat/>
    <w:rPr>
      <w:smallCaps/>
    </w:rPr>
  </w:style>
  <w:style w:type="paragraph" w:styleId="Title">
    <w:name w:val="Title"/>
    <w:basedOn w:val="Normal"/>
    <w:link w:val="TitleChar"/>
    <w:uiPriority w:val="10"/>
    <w:semiHidden/>
    <w:unhideWhenUsed/>
    <w:pPr>
      <w:pBdr>
        <w:bottom w:val="single" w:sz="8" w:space="4" w:color="727CA3" w:themeColor="accent1"/>
      </w:pBdr>
      <w:spacing w:after="300" w:line="240" w:lineRule="auto"/>
      <w:contextualSpacing/>
    </w:pPr>
    <w:rPr>
      <w:rFonts w:asciiTheme="majorHAnsi" w:eastAsiaTheme="majorEastAsia" w:hAnsiTheme="majorHAnsi" w:cstheme="majorBidi"/>
      <w:color w:val="383842" w:themeColor="text2" w:themeShade="CC"/>
      <w:spacing w:val="5"/>
      <w:kern w:val="28"/>
      <w:sz w:val="52"/>
      <w:szCs w:val="52"/>
      <w:lang w:bidi="en-US"/>
    </w:rPr>
  </w:style>
  <w:style w:type="character" w:customStyle="1" w:styleId="TitleChar">
    <w:name w:val="Title Char"/>
    <w:basedOn w:val="DefaultParagraphFont"/>
    <w:link w:val="Title"/>
    <w:uiPriority w:val="10"/>
    <w:semiHidden/>
    <w:rPr>
      <w:rFonts w:asciiTheme="majorHAnsi" w:eastAsiaTheme="majorEastAsia" w:hAnsiTheme="majorHAnsi" w:cstheme="majorBidi"/>
      <w:color w:val="383842" w:themeColor="text2" w:themeShade="CC"/>
      <w:spacing w:val="5"/>
      <w:kern w:val="28"/>
      <w:sz w:val="52"/>
      <w:szCs w:val="52"/>
    </w:rPr>
  </w:style>
  <w:style w:type="paragraph" w:styleId="TOC1">
    <w:name w:val="toc 1"/>
    <w:basedOn w:val="Normal"/>
    <w:next w:val="Normal"/>
    <w:autoRedefine/>
    <w:uiPriority w:val="99"/>
    <w:semiHidden/>
    <w:unhideWhenUsed/>
    <w:pPr>
      <w:tabs>
        <w:tab w:val="right" w:leader="dot" w:pos="8630"/>
      </w:tabs>
      <w:spacing w:after="40" w:line="240" w:lineRule="auto"/>
    </w:pPr>
    <w:rPr>
      <w:smallCaps/>
      <w:noProof/>
      <w:color w:val="9FB8CD" w:themeColor="accent2"/>
    </w:rPr>
  </w:style>
  <w:style w:type="paragraph" w:styleId="TOC2">
    <w:name w:val="toc 2"/>
    <w:basedOn w:val="Normal"/>
    <w:next w:val="Normal"/>
    <w:autoRedefine/>
    <w:uiPriority w:val="99"/>
    <w:semiHidden/>
    <w:unhideWhenUsed/>
    <w:pPr>
      <w:tabs>
        <w:tab w:val="right" w:leader="dot" w:pos="8630"/>
      </w:tabs>
      <w:spacing w:after="40" w:line="240" w:lineRule="auto"/>
      <w:ind w:left="216"/>
    </w:pPr>
    <w:rPr>
      <w:smallCaps/>
      <w:noProof/>
    </w:rPr>
  </w:style>
  <w:style w:type="paragraph" w:styleId="TOC3">
    <w:name w:val="toc 3"/>
    <w:basedOn w:val="Normal"/>
    <w:next w:val="Normal"/>
    <w:autoRedefine/>
    <w:uiPriority w:val="99"/>
    <w:semiHidden/>
    <w:unhideWhenUsed/>
    <w:pPr>
      <w:tabs>
        <w:tab w:val="right" w:leader="dot" w:pos="8630"/>
      </w:tabs>
      <w:spacing w:after="40" w:line="240" w:lineRule="auto"/>
      <w:ind w:left="446"/>
    </w:pPr>
    <w:rPr>
      <w:smallCaps/>
      <w:noProof/>
    </w:rPr>
  </w:style>
  <w:style w:type="paragraph" w:styleId="TOC4">
    <w:name w:val="toc 4"/>
    <w:basedOn w:val="Normal"/>
    <w:next w:val="Normal"/>
    <w:autoRedefine/>
    <w:uiPriority w:val="99"/>
    <w:semiHidden/>
    <w:unhideWhenUsed/>
    <w:pPr>
      <w:tabs>
        <w:tab w:val="right" w:leader="dot" w:pos="8630"/>
      </w:tabs>
      <w:spacing w:after="40" w:line="240" w:lineRule="auto"/>
      <w:ind w:left="662"/>
    </w:pPr>
    <w:rPr>
      <w:smallCaps/>
      <w:noProof/>
    </w:rPr>
  </w:style>
  <w:style w:type="paragraph" w:styleId="TOC5">
    <w:name w:val="toc 5"/>
    <w:basedOn w:val="Normal"/>
    <w:next w:val="Normal"/>
    <w:autoRedefine/>
    <w:uiPriority w:val="99"/>
    <w:semiHidden/>
    <w:unhideWhenUsed/>
    <w:pPr>
      <w:tabs>
        <w:tab w:val="right" w:leader="dot" w:pos="8630"/>
      </w:tabs>
      <w:spacing w:after="40" w:line="240" w:lineRule="auto"/>
      <w:ind w:left="878"/>
    </w:pPr>
    <w:rPr>
      <w:smallCaps/>
      <w:noProof/>
    </w:rPr>
  </w:style>
  <w:style w:type="paragraph" w:styleId="TOC6">
    <w:name w:val="toc 6"/>
    <w:basedOn w:val="Normal"/>
    <w:next w:val="Normal"/>
    <w:autoRedefine/>
    <w:uiPriority w:val="99"/>
    <w:semiHidden/>
    <w:unhideWhenUsed/>
    <w:pPr>
      <w:tabs>
        <w:tab w:val="right" w:leader="dot" w:pos="8630"/>
      </w:tabs>
      <w:spacing w:after="40" w:line="240" w:lineRule="auto"/>
      <w:ind w:left="1094"/>
    </w:pPr>
    <w:rPr>
      <w:smallCaps/>
      <w:noProof/>
    </w:rPr>
  </w:style>
  <w:style w:type="paragraph" w:styleId="TOC7">
    <w:name w:val="toc 7"/>
    <w:basedOn w:val="Normal"/>
    <w:next w:val="Normal"/>
    <w:autoRedefine/>
    <w:uiPriority w:val="99"/>
    <w:semiHidden/>
    <w:unhideWhenUsed/>
    <w:pPr>
      <w:tabs>
        <w:tab w:val="right" w:leader="dot" w:pos="8630"/>
      </w:tabs>
      <w:spacing w:after="40" w:line="240" w:lineRule="auto"/>
      <w:ind w:left="1325"/>
    </w:pPr>
    <w:rPr>
      <w:smallCaps/>
      <w:noProof/>
    </w:rPr>
  </w:style>
  <w:style w:type="paragraph" w:styleId="TOC8">
    <w:name w:val="toc 8"/>
    <w:basedOn w:val="Normal"/>
    <w:next w:val="Normal"/>
    <w:autoRedefine/>
    <w:uiPriority w:val="99"/>
    <w:semiHidden/>
    <w:unhideWhenUsed/>
    <w:pPr>
      <w:tabs>
        <w:tab w:val="right" w:leader="dot" w:pos="8630"/>
      </w:tabs>
      <w:spacing w:after="40" w:line="240" w:lineRule="auto"/>
      <w:ind w:left="1540"/>
    </w:pPr>
    <w:rPr>
      <w:smallCaps/>
      <w:noProof/>
    </w:rPr>
  </w:style>
  <w:style w:type="paragraph" w:styleId="TOC9">
    <w:name w:val="toc 9"/>
    <w:basedOn w:val="Normal"/>
    <w:next w:val="Normal"/>
    <w:autoRedefine/>
    <w:uiPriority w:val="99"/>
    <w:semiHidden/>
    <w:unhideWhenUsed/>
    <w:pPr>
      <w:tabs>
        <w:tab w:val="right" w:leader="dot" w:pos="8630"/>
      </w:tabs>
      <w:spacing w:after="40" w:line="240" w:lineRule="auto"/>
      <w:ind w:left="1760"/>
    </w:pPr>
    <w:rPr>
      <w:smallCaps/>
      <w:noProof/>
    </w:rPr>
  </w:style>
  <w:style w:type="paragraph" w:customStyle="1" w:styleId="HeaderLeft">
    <w:name w:val="Header Left"/>
    <w:basedOn w:val="Header"/>
    <w:uiPriority w:val="35"/>
    <w:unhideWhenUsed/>
    <w:qFormat/>
    <w:pPr>
      <w:pBdr>
        <w:bottom w:val="dashed" w:sz="4" w:space="18" w:color="7F7F7F" w:themeColor="text1" w:themeTint="80"/>
      </w:pBdr>
      <w:spacing w:line="396" w:lineRule="auto"/>
    </w:pPr>
    <w:rPr>
      <w:color w:val="7F7F7F" w:themeColor="text1" w:themeTint="80"/>
    </w:rPr>
  </w:style>
  <w:style w:type="paragraph" w:customStyle="1" w:styleId="FooterLeft">
    <w:name w:val="Footer Left"/>
    <w:basedOn w:val="Normal"/>
    <w:next w:val="Normal"/>
    <w:uiPriority w:val="35"/>
    <w:semiHidden/>
    <w:unhideWhenUsed/>
    <w:pPr>
      <w:pBdr>
        <w:top w:val="dashed" w:sz="4" w:space="18" w:color="7F7F7F" w:themeColor="text1" w:themeTint="80"/>
      </w:pBdr>
      <w:tabs>
        <w:tab w:val="center" w:pos="4320"/>
        <w:tab w:val="right" w:pos="8640"/>
      </w:tabs>
    </w:pPr>
    <w:rPr>
      <w:color w:val="7F7F7F" w:themeColor="text1" w:themeTint="80"/>
      <w:szCs w:val="18"/>
    </w:rPr>
  </w:style>
  <w:style w:type="paragraph" w:customStyle="1" w:styleId="FooterRight">
    <w:name w:val="Footer Right"/>
    <w:basedOn w:val="Footer"/>
    <w:uiPriority w:val="35"/>
    <w:unhideWhenUsed/>
    <w:pPr>
      <w:pBdr>
        <w:top w:val="dashed" w:sz="4" w:space="18" w:color="7F7F7F"/>
      </w:pBdr>
      <w:jc w:val="right"/>
    </w:pPr>
    <w:rPr>
      <w:color w:val="7F7F7F" w:themeColor="text1" w:themeTint="80"/>
      <w:szCs w:val="18"/>
    </w:rPr>
  </w:style>
  <w:style w:type="paragraph" w:customStyle="1" w:styleId="HeaderRight">
    <w:name w:val="Header Right"/>
    <w:basedOn w:val="Header"/>
    <w:uiPriority w:val="35"/>
    <w:unhideWhenUsed/>
    <w:pPr>
      <w:pBdr>
        <w:bottom w:val="dashed" w:sz="4" w:space="18" w:color="7F7F7F"/>
      </w:pBdr>
      <w:jc w:val="right"/>
    </w:pPr>
    <w:rPr>
      <w:color w:val="7F7F7F" w:themeColor="text1" w:themeTint="80"/>
    </w:rPr>
  </w:style>
  <w:style w:type="character" w:styleId="PlaceholderText">
    <w:name w:val="Placeholder Text"/>
    <w:basedOn w:val="DefaultParagraphFont"/>
    <w:uiPriority w:val="99"/>
    <w:unhideWhenUsed/>
    <w:rPr>
      <w:color w:val="808080"/>
    </w:rPr>
  </w:style>
  <w:style w:type="paragraph" w:customStyle="1" w:styleId="Style1custom">
    <w:name w:val="Style1custom"/>
    <w:basedOn w:val="Closing"/>
    <w:link w:val="Style1customChar"/>
    <w:qFormat/>
    <w:rsid w:val="00D02FB0"/>
    <w:pPr>
      <w:spacing w:before="480" w:after="1000"/>
      <w:contextualSpacing/>
    </w:pPr>
    <w:rPr>
      <w:rFonts w:ascii="Algerian" w:hAnsi="Algerian"/>
    </w:rPr>
  </w:style>
  <w:style w:type="character" w:customStyle="1" w:styleId="Style1customChar">
    <w:name w:val="Style1custom Char"/>
    <w:basedOn w:val="ClosingChar"/>
    <w:link w:val="Style1custom"/>
    <w:rsid w:val="00D02FB0"/>
    <w:rPr>
      <w:rFonts w:ascii="Algerian" w:hAnsi="Algerian"/>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301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3\OriginLett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0A36977CD494B53910CD6A9F21A7E2D"/>
        <w:category>
          <w:name w:val="General"/>
          <w:gallery w:val="placeholder"/>
        </w:category>
        <w:types>
          <w:type w:val="bbPlcHdr"/>
        </w:types>
        <w:behaviors>
          <w:behavior w:val="content"/>
        </w:behaviors>
        <w:guid w:val="{C5FA1279-49AF-4E4B-BC74-16C84D3BB8B5}"/>
      </w:docPartPr>
      <w:docPartBody>
        <w:p w:rsidR="00000000" w:rsidRDefault="00000000">
          <w:pPr>
            <w:pStyle w:val="00A36977CD494B53910CD6A9F21A7E2D"/>
          </w:pPr>
          <w:r>
            <w:t>[Type the recipient name]</w:t>
          </w:r>
        </w:p>
      </w:docPartBody>
    </w:docPart>
    <w:docPart>
      <w:docPartPr>
        <w:name w:val="D96E86C1B7284CEB8E3C775FE98BB378"/>
        <w:category>
          <w:name w:val="General"/>
          <w:gallery w:val="placeholder"/>
        </w:category>
        <w:types>
          <w:type w:val="bbPlcHdr"/>
        </w:types>
        <w:behaviors>
          <w:behavior w:val="content"/>
        </w:behaviors>
        <w:guid w:val="{11A35732-C7D0-49DC-B286-D29AED29D528}"/>
      </w:docPartPr>
      <w:docPartBody>
        <w:p w:rsidR="00000000" w:rsidRDefault="00000000">
          <w:pPr>
            <w:pStyle w:val="D96E86C1B7284CEB8E3C775FE98BB378"/>
          </w:pPr>
          <w:r>
            <w:t>[Type recipient address]</w:t>
          </w:r>
        </w:p>
      </w:docPartBody>
    </w:docPart>
    <w:docPart>
      <w:docPartPr>
        <w:name w:val="091F40055B8741E69D6AA772A56A6C53"/>
        <w:category>
          <w:name w:val="General"/>
          <w:gallery w:val="placeholder"/>
        </w:category>
        <w:types>
          <w:type w:val="bbPlcHdr"/>
        </w:types>
        <w:behaviors>
          <w:behavior w:val="content"/>
        </w:behaviors>
        <w:guid w:val="{9BC3D9F5-7D3F-4763-8B99-702485BBFFFB}"/>
      </w:docPartPr>
      <w:docPartBody>
        <w:p w:rsidR="00000000" w:rsidRDefault="00000000">
          <w:pPr>
            <w:pStyle w:val="091F40055B8741E69D6AA772A56A6C53"/>
          </w:pPr>
          <w:r>
            <w:t>[Type the recipient phone number]</w:t>
          </w:r>
        </w:p>
      </w:docPartBody>
    </w:docPart>
    <w:docPart>
      <w:docPartPr>
        <w:name w:val="4FF8AE69EA034F949FE4598BD15F8612"/>
        <w:category>
          <w:name w:val="General"/>
          <w:gallery w:val="placeholder"/>
        </w:category>
        <w:types>
          <w:type w:val="bbPlcHdr"/>
        </w:types>
        <w:behaviors>
          <w:behavior w:val="content"/>
        </w:behaviors>
        <w:guid w:val="{3B734315-844C-49B4-B59F-93662C170554}"/>
      </w:docPartPr>
      <w:docPartBody>
        <w:p w:rsidR="00000000" w:rsidRDefault="00000000">
          <w:pPr>
            <w:pStyle w:val="4FF8AE69EA034F949FE4598BD15F8612"/>
          </w:pPr>
          <w:r>
            <w:rPr>
              <w:color w:val="156082" w:themeColor="accent1"/>
            </w:rPr>
            <w:t>[Type the sender name]</w:t>
          </w:r>
        </w:p>
      </w:docPartBody>
    </w:docPart>
    <w:docPart>
      <w:docPartPr>
        <w:name w:val="D0158D503AD3408CA79C3980F30DC842"/>
        <w:category>
          <w:name w:val="General"/>
          <w:gallery w:val="placeholder"/>
        </w:category>
        <w:types>
          <w:type w:val="bbPlcHdr"/>
        </w:types>
        <w:behaviors>
          <w:behavior w:val="content"/>
        </w:behaviors>
        <w:guid w:val="{9DF9AC70-943F-4C56-819D-8776B20CDAAB}"/>
      </w:docPartPr>
      <w:docPartBody>
        <w:p w:rsidR="00000000" w:rsidRDefault="00000000">
          <w:pPr>
            <w:pStyle w:val="D0158D503AD3408CA79C3980F30DC842"/>
          </w:pPr>
          <w:r>
            <w:t>[Type the sender address]</w:t>
          </w:r>
        </w:p>
      </w:docPartBody>
    </w:docPart>
    <w:docPart>
      <w:docPartPr>
        <w:name w:val="16BE1475AEA8493F8E3D758C697326A1"/>
        <w:category>
          <w:name w:val="General"/>
          <w:gallery w:val="placeholder"/>
        </w:category>
        <w:types>
          <w:type w:val="bbPlcHdr"/>
        </w:types>
        <w:behaviors>
          <w:behavior w:val="content"/>
        </w:behaviors>
        <w:guid w:val="{1B2370A8-3410-4308-BBDF-EA3EFE7420DD}"/>
      </w:docPartPr>
      <w:docPartBody>
        <w:p w:rsidR="00000000" w:rsidRDefault="00000000">
          <w:pPr>
            <w:pStyle w:val="16BE1475AEA8493F8E3D758C697326A1"/>
          </w:pPr>
          <w:r>
            <w:t>[Type the sender phone number]</w:t>
          </w:r>
        </w:p>
      </w:docPartBody>
    </w:docPart>
    <w:docPart>
      <w:docPartPr>
        <w:name w:val="A40B45A5AB1643B5AC3E1369B5F433E4"/>
        <w:category>
          <w:name w:val="General"/>
          <w:gallery w:val="placeholder"/>
        </w:category>
        <w:types>
          <w:type w:val="bbPlcHdr"/>
        </w:types>
        <w:behaviors>
          <w:behavior w:val="content"/>
        </w:behaviors>
        <w:guid w:val="{1CB2D89F-3337-4225-BCDD-9D0068991F42}"/>
      </w:docPartPr>
      <w:docPartBody>
        <w:p w:rsidR="00000000" w:rsidRDefault="00000000">
          <w:pPr>
            <w:pStyle w:val="A40B45A5AB1643B5AC3E1369B5F433E4"/>
          </w:pPr>
          <w:r>
            <w:rPr>
              <w:rStyle w:val="PlaceholderText"/>
            </w:rPr>
            <w:t>[Type the salutation]</w:t>
          </w:r>
        </w:p>
      </w:docPartBody>
    </w:docPart>
    <w:docPart>
      <w:docPartPr>
        <w:name w:val="735F193681864AC1A41F2BFB350CD0DD"/>
        <w:category>
          <w:name w:val="General"/>
          <w:gallery w:val="placeholder"/>
        </w:category>
        <w:types>
          <w:type w:val="bbPlcHdr"/>
        </w:types>
        <w:behaviors>
          <w:behavior w:val="content"/>
        </w:behaviors>
        <w:guid w:val="{F72DB9FF-FAD7-404D-B0A5-8E71CD64DDDC}"/>
      </w:docPartPr>
      <w:docPartBody>
        <w:p w:rsidR="00000000" w:rsidRDefault="00000000">
          <w: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rsidR="00000000" w:rsidRDefault="00000000">
          <w:r>
            <w:t>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rsidR="00000000" w:rsidRDefault="00000000">
          <w:pPr>
            <w:pStyle w:val="735F193681864AC1A41F2BFB350CD0DD"/>
          </w:pPr>
          <w:r>
            <w:t>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w:t>
          </w:r>
        </w:p>
      </w:docPartBody>
    </w:docPart>
    <w:docPart>
      <w:docPartPr>
        <w:name w:val="C9F6D8BDA119491FB6F3DD194A888614"/>
        <w:category>
          <w:name w:val="General"/>
          <w:gallery w:val="placeholder"/>
        </w:category>
        <w:types>
          <w:type w:val="bbPlcHdr"/>
        </w:types>
        <w:behaviors>
          <w:behavior w:val="content"/>
        </w:behaviors>
        <w:guid w:val="{933CB320-F07B-4996-8572-D5E550133A37}"/>
      </w:docPartPr>
      <w:docPartBody>
        <w:p w:rsidR="00000000" w:rsidRDefault="00000000">
          <w:pPr>
            <w:pStyle w:val="C9F6D8BDA119491FB6F3DD194A888614"/>
          </w:pPr>
          <w:r>
            <w:t>[Type the closing]</w:t>
          </w:r>
        </w:p>
      </w:docPartBody>
    </w:docPart>
    <w:docPart>
      <w:docPartPr>
        <w:name w:val="348BC178C1A5493DA0214445A8C7A4CF"/>
        <w:category>
          <w:name w:val="General"/>
          <w:gallery w:val="placeholder"/>
        </w:category>
        <w:types>
          <w:type w:val="bbPlcHdr"/>
        </w:types>
        <w:behaviors>
          <w:behavior w:val="content"/>
        </w:behaviors>
        <w:guid w:val="{44FC1DBE-27E0-4A76-B028-7A7C2D01CE6C}"/>
      </w:docPartPr>
      <w:docPartBody>
        <w:p w:rsidR="00000000" w:rsidRDefault="00000000">
          <w:pPr>
            <w:pStyle w:val="348BC178C1A5493DA0214445A8C7A4CF"/>
          </w:pPr>
          <w:r>
            <w:t>[Type the sender name]</w:t>
          </w:r>
        </w:p>
      </w:docPartBody>
    </w:docPart>
    <w:docPart>
      <w:docPartPr>
        <w:name w:val="B7034F98B5D4478680F2A215FE9BAAF9"/>
        <w:category>
          <w:name w:val="General"/>
          <w:gallery w:val="placeholder"/>
        </w:category>
        <w:types>
          <w:type w:val="bbPlcHdr"/>
        </w:types>
        <w:behaviors>
          <w:behavior w:val="content"/>
        </w:behaviors>
        <w:guid w:val="{3C74534B-3C0B-4DC4-84BC-BCF5F1C230C1}"/>
      </w:docPartPr>
      <w:docPartBody>
        <w:p w:rsidR="00000000" w:rsidRDefault="00000000">
          <w:pPr>
            <w:pStyle w:val="B7034F98B5D4478680F2A215FE9BAAF9"/>
          </w:pPr>
          <w:r>
            <w:t>[Type the sender title]</w:t>
          </w:r>
        </w:p>
      </w:docPartBody>
    </w:docPart>
    <w:docPart>
      <w:docPartPr>
        <w:name w:val="B9AF50F1B04A4E1082379DE164EF0FA3"/>
        <w:category>
          <w:name w:val="General"/>
          <w:gallery w:val="placeholder"/>
        </w:category>
        <w:types>
          <w:type w:val="bbPlcHdr"/>
        </w:types>
        <w:behaviors>
          <w:behavior w:val="content"/>
        </w:behaviors>
        <w:guid w:val="{FA3C1018-2B72-4E23-B709-A3D9F063DC41}"/>
      </w:docPartPr>
      <w:docPartBody>
        <w:p w:rsidR="00000000" w:rsidRDefault="00000000">
          <w:pPr>
            <w:pStyle w:val="B9AF50F1B04A4E1082379DE164EF0FA3"/>
          </w:pPr>
          <w:r>
            <w:t>[Type the sender company name]</w:t>
          </w:r>
        </w:p>
      </w:docPartBody>
    </w:docPart>
    <w:docPart>
      <w:docPartPr>
        <w:name w:val="C8481A4D2DEB407C80C8AEFDC252B21C"/>
        <w:category>
          <w:name w:val="General"/>
          <w:gallery w:val="placeholder"/>
        </w:category>
        <w:types>
          <w:type w:val="bbPlcHdr"/>
        </w:types>
        <w:behaviors>
          <w:behavior w:val="content"/>
        </w:behaviors>
        <w:guid w:val="{F48B9A60-397C-4C40-B5B7-E5F6CB635B0A}"/>
      </w:docPartPr>
      <w:docPartBody>
        <w:p w:rsidR="00000000" w:rsidRDefault="00000000">
          <w:pPr>
            <w:pStyle w:val="C8481A4D2DEB407C80C8AEFDC252B21C"/>
          </w:pPr>
          <w:r>
            <w:t>[Pick the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HGMinchoE">
    <w:charset w:val="80"/>
    <w:family w:val="roman"/>
    <w:pitch w:val="fixed"/>
    <w:sig w:usb0="80000281" w:usb1="28C76CF8" w:usb2="00000010" w:usb3="00000000" w:csb0="00020000"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697"/>
    <w:rsid w:val="003E010D"/>
    <w:rsid w:val="008F7697"/>
    <w:rsid w:val="00C11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A36977CD494B53910CD6A9F21A7E2D">
    <w:name w:val="00A36977CD494B53910CD6A9F21A7E2D"/>
  </w:style>
  <w:style w:type="paragraph" w:customStyle="1" w:styleId="D96E86C1B7284CEB8E3C775FE98BB378">
    <w:name w:val="D96E86C1B7284CEB8E3C775FE98BB378"/>
  </w:style>
  <w:style w:type="paragraph" w:customStyle="1" w:styleId="091F40055B8741E69D6AA772A56A6C53">
    <w:name w:val="091F40055B8741E69D6AA772A56A6C53"/>
  </w:style>
  <w:style w:type="paragraph" w:customStyle="1" w:styleId="4FF8AE69EA034F949FE4598BD15F8612">
    <w:name w:val="4FF8AE69EA034F949FE4598BD15F8612"/>
  </w:style>
  <w:style w:type="paragraph" w:customStyle="1" w:styleId="D0158D503AD3408CA79C3980F30DC842">
    <w:name w:val="D0158D503AD3408CA79C3980F30DC842"/>
  </w:style>
  <w:style w:type="paragraph" w:customStyle="1" w:styleId="16BE1475AEA8493F8E3D758C697326A1">
    <w:name w:val="16BE1475AEA8493F8E3D758C697326A1"/>
  </w:style>
  <w:style w:type="character" w:styleId="PlaceholderText">
    <w:name w:val="Placeholder Text"/>
    <w:basedOn w:val="DefaultParagraphFont"/>
    <w:uiPriority w:val="99"/>
    <w:rPr>
      <w:color w:val="808080"/>
    </w:rPr>
  </w:style>
  <w:style w:type="paragraph" w:customStyle="1" w:styleId="A40B45A5AB1643B5AC3E1369B5F433E4">
    <w:name w:val="A40B45A5AB1643B5AC3E1369B5F433E4"/>
  </w:style>
  <w:style w:type="paragraph" w:customStyle="1" w:styleId="735F193681864AC1A41F2BFB350CD0DD">
    <w:name w:val="735F193681864AC1A41F2BFB350CD0DD"/>
  </w:style>
  <w:style w:type="paragraph" w:customStyle="1" w:styleId="C9F6D8BDA119491FB6F3DD194A888614">
    <w:name w:val="C9F6D8BDA119491FB6F3DD194A888614"/>
  </w:style>
  <w:style w:type="paragraph" w:customStyle="1" w:styleId="348BC178C1A5493DA0214445A8C7A4CF">
    <w:name w:val="348BC178C1A5493DA0214445A8C7A4CF"/>
  </w:style>
  <w:style w:type="paragraph" w:customStyle="1" w:styleId="B7034F98B5D4478680F2A215FE9BAAF9">
    <w:name w:val="B7034F98B5D4478680F2A215FE9BAAF9"/>
  </w:style>
  <w:style w:type="paragraph" w:customStyle="1" w:styleId="B9AF50F1B04A4E1082379DE164EF0FA3">
    <w:name w:val="B9AF50F1B04A4E1082379DE164EF0FA3"/>
  </w:style>
  <w:style w:type="paragraph" w:customStyle="1" w:styleId="C8481A4D2DEB407C80C8AEFDC252B21C">
    <w:name w:val="C8481A4D2DEB407C80C8AEFDC252B21C"/>
  </w:style>
  <w:style w:type="paragraph" w:customStyle="1" w:styleId="54823B8696154DC2A5D7FE8BFB53F222">
    <w:name w:val="54823B8696154DC2A5D7FE8BFB53F222"/>
    <w:rsid w:val="008F76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rigin">
  <a:themeElements>
    <a:clrScheme name="Origin">
      <a:dk1>
        <a:sysClr val="windowText" lastClr="000000"/>
      </a:dk1>
      <a:lt1>
        <a:sysClr val="window" lastClr="FFFFFF"/>
      </a:lt1>
      <a:dk2>
        <a:srgbClr val="464653"/>
      </a:dk2>
      <a:lt2>
        <a:srgbClr val="DDE9EC"/>
      </a:lt2>
      <a:accent1>
        <a:srgbClr val="727CA3"/>
      </a:accent1>
      <a:accent2>
        <a:srgbClr val="9FB8CD"/>
      </a:accent2>
      <a:accent3>
        <a:srgbClr val="D2DA7A"/>
      </a:accent3>
      <a:accent4>
        <a:srgbClr val="FADA7A"/>
      </a:accent4>
      <a:accent5>
        <a:srgbClr val="B88472"/>
      </a:accent5>
      <a:accent6>
        <a:srgbClr val="8E736A"/>
      </a:accent6>
      <a:hlink>
        <a:srgbClr val="B292CA"/>
      </a:hlink>
      <a:folHlink>
        <a:srgbClr val="6B5680"/>
      </a:folHlink>
    </a:clrScheme>
    <a:fontScheme name="Origin">
      <a:majorFont>
        <a:latin typeface="Bookman Old Style"/>
        <a:ea typeface=""/>
        <a:cs typeface=""/>
        <a:font script="Grek" typeface="Cambria"/>
        <a:font script="Cyrl" typeface="Cambria"/>
        <a:font script="Jpan" typeface="HG明朝E"/>
        <a:font script="Hang" typeface="돋움"/>
        <a:font script="Hans" typeface="宋体"/>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Gill Sans MT"/>
        <a:ea typeface=""/>
        <a:cs typeface=""/>
        <a:font script="Grek" typeface="Calibri"/>
        <a:font script="Cyrl" typeface="Calibri"/>
        <a:font script="Jpan" typeface="ＭＳ Ｐゴシック"/>
        <a:font script="Hang" typeface="맑은 고딕"/>
        <a:font script="Hans" typeface="华文新魏"/>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rigin">
      <a:fillStyleLst>
        <a:solidFill>
          <a:schemeClr val="phClr"/>
        </a:solidFill>
        <a:gradFill rotWithShape="1">
          <a:gsLst>
            <a:gs pos="0">
              <a:schemeClr val="phClr">
                <a:tint val="45000"/>
                <a:satMod val="200000"/>
              </a:schemeClr>
            </a:gs>
            <a:gs pos="30000">
              <a:schemeClr val="phClr">
                <a:tint val="61000"/>
                <a:satMod val="200000"/>
              </a:schemeClr>
            </a:gs>
            <a:gs pos="45000">
              <a:schemeClr val="phClr">
                <a:tint val="66000"/>
                <a:satMod val="200000"/>
              </a:schemeClr>
            </a:gs>
            <a:gs pos="55000">
              <a:schemeClr val="phClr">
                <a:tint val="66000"/>
                <a:satMod val="200000"/>
              </a:schemeClr>
            </a:gs>
            <a:gs pos="73000">
              <a:schemeClr val="phClr">
                <a:tint val="61000"/>
                <a:satMod val="200000"/>
              </a:schemeClr>
            </a:gs>
            <a:gs pos="100000">
              <a:schemeClr val="phClr">
                <a:tint val="45000"/>
                <a:satMod val="200000"/>
              </a:schemeClr>
            </a:gs>
          </a:gsLst>
          <a:lin ang="950000" scaled="1"/>
        </a:gradFill>
        <a:gradFill rotWithShape="1">
          <a:gsLst>
            <a:gs pos="0">
              <a:schemeClr val="phClr">
                <a:shade val="63000"/>
              </a:schemeClr>
            </a:gs>
            <a:gs pos="30000">
              <a:schemeClr val="phClr">
                <a:shade val="90000"/>
                <a:satMod val="110000"/>
              </a:schemeClr>
            </a:gs>
            <a:gs pos="45000">
              <a:schemeClr val="phClr">
                <a:shade val="100000"/>
                <a:satMod val="118000"/>
              </a:schemeClr>
            </a:gs>
            <a:gs pos="55000">
              <a:schemeClr val="phClr">
                <a:shade val="100000"/>
                <a:satMod val="118000"/>
              </a:schemeClr>
            </a:gs>
            <a:gs pos="73000">
              <a:schemeClr val="phClr">
                <a:shade val="90000"/>
                <a:satMod val="110000"/>
              </a:schemeClr>
            </a:gs>
            <a:gs pos="100000">
              <a:schemeClr val="phClr">
                <a:shade val="63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3000" dir="5400000" rotWithShape="0">
              <a:srgbClr val="000000">
                <a:alpha val="40000"/>
              </a:srgbClr>
            </a:outerShdw>
          </a:effectLst>
          <a:scene3d>
            <a:camera prst="orthographicFront" fov="0">
              <a:rot lat="0" lon="0" rev="0"/>
            </a:camera>
            <a:lightRig rig="balanced" dir="t">
              <a:rot lat="0" lon="0" rev="0"/>
            </a:lightRig>
          </a:scene3d>
          <a:sp3d prstMaterial="matte">
            <a:bevelT w="0" h="0"/>
            <a:contourClr>
              <a:schemeClr val="phClr">
                <a:tint val="100000"/>
                <a:shade val="100000"/>
                <a:hueMod val="100000"/>
                <a:satMod val="100000"/>
              </a:schemeClr>
            </a:contourClr>
          </a:sp3d>
        </a:effectStyle>
        <a:effectStyle>
          <a:effectLst>
            <a:outerShdw blurRad="50800" dist="25400" dir="5400000" rotWithShape="0">
              <a:srgbClr val="000000">
                <a:alpha val="50000"/>
              </a:srgbClr>
            </a:outerShdw>
          </a:effectLst>
          <a:scene3d>
            <a:camera prst="orthographicFront" fov="0">
              <a:rot lat="0" lon="0" rev="0"/>
            </a:camera>
            <a:lightRig rig="soft" dir="t">
              <a:rot lat="0" lon="0" rev="2700000"/>
            </a:lightRig>
          </a:scene3d>
          <a:sp3d prstMaterial="matte">
            <a:bevelT w="50800" h="50800"/>
            <a:contourClr>
              <a:schemeClr val="phClr"/>
            </a:contourClr>
          </a:sp3d>
        </a:effectStyle>
      </a:effectStyleLst>
      <a:bgFillStyleLst>
        <a:solidFill>
          <a:schemeClr val="phClr"/>
        </a:solidFill>
        <a:gradFill rotWithShape="1">
          <a:gsLst>
            <a:gs pos="0">
              <a:schemeClr val="phClr">
                <a:shade val="60000"/>
                <a:satMod val="300000"/>
              </a:schemeClr>
            </a:gs>
            <a:gs pos="30000">
              <a:schemeClr val="phClr">
                <a:shade val="80000"/>
                <a:satMod val="230000"/>
              </a:schemeClr>
            </a:gs>
            <a:gs pos="100000">
              <a:schemeClr val="phClr">
                <a:tint val="97000"/>
                <a:satMod val="220000"/>
              </a:schemeClr>
            </a:gs>
          </a:gsLst>
          <a:lin ang="16200000" scaled="1"/>
        </a:gradFill>
        <a:blipFill>
          <a:blip xmlns:r="http://schemas.openxmlformats.org/officeDocument/2006/relationships" r:embed="rId1">
            <a:duotone>
              <a:schemeClr val="phClr">
                <a:shade val="6000"/>
                <a:satMod val="120000"/>
              </a:schemeClr>
              <a:schemeClr val="phClr">
                <a:tint val="90000"/>
              </a:schemeClr>
            </a:duotone>
          </a:blip>
          <a:tile tx="0" ty="0" sx="35000" sy="40000" flip="x"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outs:outSpaceData xmlns:outs="http://schemas.microsoft.com/office/2009/outspace/metadata">
  <outs:relatedDates/>
  <outs:relatedDocuments/>
  <outs:relatedPeople/>
  <propertyMetadataList xmlns="http://schemas.microsoft.com/office/2009/outspace/metadata"/>
  <outs:corruptMetadataWasLost>true</outs:corruptMetadataWasLost>
</outs:outSpaceData>
</file>

<file path=customXml/item2.xml><?xml version="1.0" encoding="utf-8"?>
<CoverPageProperties xmlns="http://schemas.microsoft.com/office/2006/coverPageProps">
  <PublishDate/>
  <Abstract/>
  <CompanyAddress/>
  <CompanyPhone/>
  <CompanyFax/>
  <CompanyEmail/>
</CoverPageProperties>
</file>

<file path=customXml/item3.xml><?xml version="1.0" encoding="utf-8"?>
<b:Sources xmlns:b="http://schemas.openxmlformats.org/officeDocument/2006/bibliography" SelectedStyle=""/>
</file>

<file path=customXml/itemProps1.xml><?xml version="1.0" encoding="utf-8"?>
<ds:datastoreItem xmlns:ds="http://schemas.openxmlformats.org/officeDocument/2006/customXml" ds:itemID="{EB59CD23-8955-4B04-B30A-16173F900A53}">
  <ds:schemaRefs>
    <ds:schemaRef ds:uri="http://schemas.microsoft.com/office/2009/outspace/metadata"/>
  </ds:schemaRefs>
</ds:datastoreItem>
</file>

<file path=customXml/itemProps2.xml><?xml version="1.0" encoding="utf-8"?>
<ds:datastoreItem xmlns:ds="http://schemas.openxmlformats.org/officeDocument/2006/customXml" ds:itemID="{9E45F724-1C19-43E8-AA8D-805D99115A37}">
  <ds:schemaRefs>
    <ds:schemaRef ds:uri="http://schemas.microsoft.com/office/2006/coverPageProps"/>
  </ds:schemaRefs>
</ds:datastoreItem>
</file>

<file path=customXml/itemProps3.xml><?xml version="1.0" encoding="utf-8"?>
<ds:datastoreItem xmlns:ds="http://schemas.openxmlformats.org/officeDocument/2006/customXml" ds:itemID="{B99F669D-8B70-4F4E-8388-9BD3A233BE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OriginLetter</Template>
  <TotalTime>12</TotalTime>
  <Pages>1</Pages>
  <Words>208</Words>
  <Characters>1190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saf saib</cp:lastModifiedBy>
  <cp:revision>1</cp:revision>
  <dcterms:created xsi:type="dcterms:W3CDTF">2026-10-28T14:29:00Z</dcterms:created>
  <dcterms:modified xsi:type="dcterms:W3CDTF">2026-10-28T14:41:00Z</dcterms:modified>
</cp:coreProperties>
</file>